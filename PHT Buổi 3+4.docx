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3AA1F">
      <w:pPr>
        <w:pStyle w:val="6"/>
        <w:rPr>
          <w:rFonts w:ascii="Times New Roman"/>
          <w:sz w:val="7"/>
        </w:rPr>
      </w:pPr>
    </w:p>
    <w:p w14:paraId="48738A37">
      <w:pPr>
        <w:pStyle w:val="6"/>
        <w:spacing w:line="31" w:lineRule="exact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g">
            <w:drawing>
              <wp:inline distT="0" distB="0" distL="0" distR="0">
                <wp:extent cx="5943600" cy="20320"/>
                <wp:effectExtent l="0" t="0" r="0" b="8254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468pt;" coordsize="5943600,20320" o:gfxdata="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BuEvJO1AAAAAMBAAAPAAAAAAAA&#10;AAEAIAAAACIAAABkcnMvZG93bnJldi54bWxQSwECFAAUAAAACACHTuJAocAjIPoCAABwCgAADgAA&#10;AAAAAAABACAAAAAjAQAAZHJzL2Uyb0RvYy54bWxQSwUGAAAAAAYABgBZAQAAjwYAAAAA&#10;">
                <o:lock v:ext="edit" aspectratio="f"/>
                <v:shape id="Graphic 2" o:spid="_x0000_s1026" o:spt="100" style="position:absolute;left:0;top:0;height:20320;width:5943600;" fillcolor="#A0A0A0" filled="t" stroked="f" coordsize="5943600,20320" o:gfxdata="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ZfHL4A&#10;AADaAAAADwAAAAAAAAABACAAAAAiAAAAZHJzL2Rvd25yZXYueG1sUEsBAhQAFAAAAAgAh07iQDMv&#10;BZ47AAAAOQAAABAAAAAAAAAAAQAgAAAADQEAAGRycy9zaGFwZXhtbC54bWxQSwUGAAAAAAYABgBb&#10;AQAAtwMAAAAA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3047;height:17145;width:5943600;" fillcolor="#E2E2E2" filled="t" stroked="f" coordsize="5943600,17145" o:gfxdata="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b8MmW2AAAA2gAAAA8A&#10;AAAAAAAAAQAgAAAAIgAAAGRycy9kb3ducmV2LnhtbFBLAQIUABQAAAAIAIdO4kAzLwWeOwAAADkA&#10;AAAQAAAAAAAAAAEAIAAAAAUBAABkcnMvc2hhcGV4bWwueG1sUEsFBgAAAAAGAAYAWwEAAK8DAAAA&#10;AA=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EB022CC">
      <w:pPr>
        <w:pStyle w:val="6"/>
        <w:spacing w:before="81"/>
        <w:rPr>
          <w:rFonts w:ascii="Times New Roman"/>
          <w:sz w:val="32"/>
        </w:rPr>
      </w:pPr>
    </w:p>
    <w:p w14:paraId="1ACA9A4E">
      <w:pPr>
        <w:pStyle w:val="2"/>
        <w:spacing w:line="276" w:lineRule="auto"/>
      </w:pPr>
      <w:r>
        <w:t>PHIẾU</w:t>
      </w:r>
      <w:r>
        <w:rPr>
          <w:spacing w:val="-5"/>
        </w:rPr>
        <w:t xml:space="preserve"> </w:t>
      </w:r>
      <w:r>
        <w:t>HỌC</w:t>
      </w:r>
      <w:r>
        <w:rPr>
          <w:spacing w:val="-8"/>
        </w:rPr>
        <w:t xml:space="preserve"> </w:t>
      </w:r>
      <w:r>
        <w:t>TẬP</w:t>
      </w:r>
      <w:r>
        <w:rPr>
          <w:spacing w:val="-6"/>
        </w:rPr>
        <w:t xml:space="preserve"> </w:t>
      </w:r>
      <w:r>
        <w:t>C#</w:t>
      </w:r>
      <w:r>
        <w:rPr>
          <w:spacing w:val="-9"/>
        </w:rPr>
        <w:t xml:space="preserve"> </w:t>
      </w:r>
      <w:r>
        <w:t>[03]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(FUNCTION)</w:t>
      </w:r>
      <w:r>
        <w:rPr>
          <w:spacing w:val="-8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PHƯƠNG THỨC (METHOD)</w:t>
      </w:r>
    </w:p>
    <w:p w14:paraId="154F826C">
      <w:pPr>
        <w:tabs>
          <w:tab w:val="left" w:pos="5452"/>
        </w:tabs>
        <w:spacing w:before="121"/>
        <w:ind w:left="0" w:right="0" w:firstLine="0"/>
        <w:jc w:val="left"/>
        <w:rPr>
          <w:rFonts w:hint="default" w:ascii="Times New Roman" w:hAnsi="Times New Roman"/>
          <w:sz w:val="22"/>
          <w:lang w:val="vi-VN"/>
        </w:rPr>
      </w:pPr>
      <w:r>
        <w:rPr>
          <w:b/>
          <w:sz w:val="22"/>
        </w:rPr>
        <w:t xml:space="preserve">Họ và tên: </w:t>
      </w:r>
      <w:r>
        <w:rPr>
          <w:rFonts w:hint="default"/>
          <w:b/>
          <w:sz w:val="22"/>
          <w:lang w:val="vi-VN"/>
        </w:rPr>
        <w:t>Trần Minh Quân</w:t>
      </w:r>
    </w:p>
    <w:p w14:paraId="7D891FC0">
      <w:pPr>
        <w:pStyle w:val="6"/>
        <w:spacing w:before="77"/>
        <w:rPr>
          <w:rFonts w:ascii="Times New Roman"/>
        </w:rPr>
      </w:pPr>
    </w:p>
    <w:p w14:paraId="6B433E51">
      <w:pPr>
        <w:tabs>
          <w:tab w:val="left" w:pos="4887"/>
        </w:tabs>
        <w:spacing w:before="0"/>
        <w:ind w:left="0" w:right="0" w:firstLine="0"/>
        <w:jc w:val="left"/>
        <w:rPr>
          <w:rFonts w:hint="default" w:ascii="Times New Roman" w:hAnsi="Times New Roman"/>
          <w:sz w:val="22"/>
          <w:lang w:val="vi-VN"/>
        </w:rPr>
      </w:pPr>
      <w:r>
        <w:rPr>
          <w:b/>
          <w:sz w:val="22"/>
        </w:rPr>
        <w:t xml:space="preserve">Lớp: </w:t>
      </w:r>
      <w:r>
        <w:rPr>
          <w:rFonts w:hint="default"/>
          <w:b/>
          <w:sz w:val="22"/>
          <w:lang w:val="vi-VN"/>
        </w:rPr>
        <w:t>CNTT 18-01</w:t>
      </w:r>
    </w:p>
    <w:p w14:paraId="32017A95">
      <w:pPr>
        <w:pStyle w:val="6"/>
        <w:spacing w:before="75"/>
        <w:rPr>
          <w:rFonts w:ascii="Times New Roman"/>
        </w:rPr>
      </w:pPr>
    </w:p>
    <w:p w14:paraId="5E8FC492">
      <w:pPr>
        <w:tabs>
          <w:tab w:val="left" w:pos="6541"/>
        </w:tabs>
        <w:spacing w:before="0"/>
        <w:ind w:left="0" w:right="0" w:firstLine="0"/>
        <w:jc w:val="left"/>
        <w:rPr>
          <w:rFonts w:ascii="Times New Roman" w:hAnsi="Times New Roman"/>
          <w:sz w:val="22"/>
        </w:rPr>
      </w:pPr>
      <w:r>
        <w:rPr>
          <w:b/>
          <w:sz w:val="22"/>
        </w:rPr>
        <w:t xml:space="preserve">Video đã xem (Link): </w:t>
      </w:r>
      <w:r>
        <w:fldChar w:fldCharType="begin"/>
      </w:r>
      <w:r>
        <w:instrText xml:space="preserve"> HYPERLINK "https://youtu.be/LeHQaotWMHM?si=W1aXM4HSzzQ6A8IH" </w:instrText>
      </w:r>
      <w:r>
        <w:fldChar w:fldCharType="separate"/>
      </w:r>
      <w:r>
        <w:rPr>
          <w:rStyle w:val="8"/>
        </w:rPr>
        <w:t>https://youtu.be/LeHQaotWMHM?si=W1aXM4HSzzQ6A8IH</w:t>
      </w:r>
      <w:r>
        <w:rPr>
          <w:rStyle w:val="8"/>
        </w:rPr>
        <w:fldChar w:fldCharType="end"/>
      </w:r>
    </w:p>
    <w:p w14:paraId="68C49E45">
      <w:pPr>
        <w:pStyle w:val="6"/>
        <w:rPr>
          <w:rFonts w:ascii="Times New Roman"/>
          <w:sz w:val="20"/>
        </w:rPr>
      </w:pPr>
    </w:p>
    <w:p w14:paraId="5ACA9F8C">
      <w:pPr>
        <w:pStyle w:val="6"/>
        <w:spacing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943600" cy="2032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4pt;height:1.6pt;width:468pt;mso-position-horizontal-relative:page;mso-wrap-distance-bottom:0pt;mso-wrap-distance-top:0pt;z-index:-251656192;mso-width-relative:page;mso-height-relative:page;" coordsize="5943600,20320" o:gfxdata="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GmcW7/YAAAACgEAAA8AAAAA&#10;AAAAAQAgAAAAIgAAAGRycy9kb3ducmV2LnhtbFBLAQIUABQAAAAIAIdO4kDy0/Bw+AIAAHAKAAAO&#10;AAAAAAAAAAEAIAAAACcBAABkcnMvZTJvRG9jLnhtbFBLBQYAAAAABgAGAFkBAACRBgAAAAA=&#10;">
                <o:lock v:ext="edit" aspectratio="f"/>
                <v:shape id="Graphic 5" o:spid="_x0000_s1026" o:spt="100" style="position:absolute;left:0;top:0;height:20320;width:5943600;" fillcolor="#A0A0A0" filled="t" stroked="f" coordsize="5943600,20320" o:gfxdata="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/HaL4A&#10;AADaAAAADwAAAAAAAAABACAAAAAiAAAAZHJzL2Rvd25yZXYueG1sUEsBAhQAFAAAAAgAh07iQDMv&#10;BZ47AAAAOQAAABAAAAAAAAAAAQAgAAAADQEAAGRycy9zaGFwZXhtbC54bWxQSwUGAAAAAAYABgBb&#10;AQAAtwMAAAAA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3047;height:17145;width:5943600;" fillcolor="#E2E2E2" filled="t" stroked="f" coordsize="5943600,17145" o:gfxdata="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aLkf22AAAA2gAAAA8A&#10;AAAAAAAAAQAgAAAAIgAAAGRycy9kb3ducmV2LnhtbFBLAQIUABQAAAAIAIdO4kAzLwWeOwAAADkA&#10;AAAQAAAAAAAAAAEAIAAAAAUBAABkcnMvc2hhcGV4bWwueG1sUEsFBgAAAAAGAAYAWwEAAK8DAAAA&#10;AA=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1CC39BC">
      <w:pPr>
        <w:pStyle w:val="6"/>
        <w:spacing w:before="89"/>
        <w:rPr>
          <w:rFonts w:ascii="Times New Roman"/>
          <w:sz w:val="28"/>
        </w:rPr>
      </w:pPr>
    </w:p>
    <w:p w14:paraId="7FFFDDCE">
      <w:pPr>
        <w:pStyle w:val="3"/>
        <w:numPr>
          <w:ilvl w:val="0"/>
          <w:numId w:val="1"/>
        </w:numPr>
        <w:tabs>
          <w:tab w:val="left" w:pos="314"/>
        </w:tabs>
        <w:spacing w:before="0" w:after="0" w:line="240" w:lineRule="auto"/>
        <w:ind w:left="314" w:right="0" w:hanging="314"/>
        <w:jc w:val="left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(Cú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4"/>
        </w:rPr>
        <w:t>hàm)</w:t>
      </w:r>
    </w:p>
    <w:p w14:paraId="06797B3F">
      <w:pPr>
        <w:spacing w:before="12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Cú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pháp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chung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của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một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hàm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trong</w:t>
      </w:r>
      <w:r>
        <w:rPr>
          <w:b/>
          <w:spacing w:val="-1"/>
          <w:sz w:val="22"/>
        </w:rPr>
        <w:t xml:space="preserve"> </w:t>
      </w:r>
      <w:r>
        <w:rPr>
          <w:b/>
          <w:spacing w:val="-5"/>
          <w:sz w:val="22"/>
        </w:rPr>
        <w:t>C#:</w:t>
      </w:r>
    </w:p>
    <w:p w14:paraId="51C7BC16">
      <w:pPr>
        <w:pStyle w:val="6"/>
        <w:spacing w:before="75"/>
        <w:rPr>
          <w:b/>
        </w:rPr>
      </w:pPr>
    </w:p>
    <w:p w14:paraId="0833CD2D">
      <w:pPr>
        <w:pStyle w:val="6"/>
      </w:pPr>
      <w:r>
        <w:t>//</w:t>
      </w:r>
      <w:r>
        <w:rPr>
          <w:spacing w:val="-6"/>
        </w:rPr>
        <w:t xml:space="preserve"> </w:t>
      </w:r>
      <w:r>
        <w:t>Kiểu_trả_về</w:t>
      </w:r>
      <w:r>
        <w:rPr>
          <w:spacing w:val="-9"/>
        </w:rPr>
        <w:t xml:space="preserve"> </w:t>
      </w:r>
      <w:r>
        <w:t>Tên_hàm(Tham_số_1,</w:t>
      </w:r>
      <w:r>
        <w:rPr>
          <w:spacing w:val="-4"/>
        </w:rPr>
        <w:t xml:space="preserve"> </w:t>
      </w:r>
      <w:r>
        <w:t>Tham_số_2,</w:t>
      </w:r>
      <w:r>
        <w:rPr>
          <w:spacing w:val="-4"/>
        </w:rPr>
        <w:t xml:space="preserve"> ...)</w:t>
      </w:r>
    </w:p>
    <w:p w14:paraId="17B94327">
      <w:pPr>
        <w:pStyle w:val="6"/>
        <w:spacing w:before="75"/>
      </w:pPr>
    </w:p>
    <w:p w14:paraId="76459E7C"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 xml:space="preserve">// </w:t>
      </w:r>
      <w:r>
        <w:rPr>
          <w:spacing w:val="-10"/>
          <w:sz w:val="22"/>
        </w:rPr>
        <w:t>{</w:t>
      </w:r>
    </w:p>
    <w:p w14:paraId="2C2BA130">
      <w:pPr>
        <w:pStyle w:val="6"/>
        <w:spacing w:before="77"/>
      </w:pPr>
    </w:p>
    <w:p w14:paraId="52E56980">
      <w:pPr>
        <w:pStyle w:val="6"/>
        <w:tabs>
          <w:tab w:val="left" w:pos="429"/>
        </w:tabs>
      </w:pPr>
      <w:r>
        <w:rPr>
          <w:spacing w:val="-5"/>
        </w:rPr>
        <w:t>//</w:t>
      </w:r>
      <w:r>
        <w:tab/>
      </w:r>
      <w:r>
        <w:t>//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rPr>
          <w:spacing w:val="-5"/>
        </w:rPr>
        <w:t>thi</w:t>
      </w:r>
    </w:p>
    <w:p w14:paraId="77B4C6E8">
      <w:pPr>
        <w:pStyle w:val="6"/>
        <w:spacing w:before="75"/>
      </w:pPr>
    </w:p>
    <w:p w14:paraId="676DCDCC">
      <w:pPr>
        <w:pStyle w:val="6"/>
        <w:tabs>
          <w:tab w:val="left" w:pos="429"/>
        </w:tabs>
      </w:pPr>
      <w:r>
        <w:rPr>
          <w:spacing w:val="-5"/>
        </w:rPr>
        <w:t>//</w:t>
      </w:r>
      <w:r>
        <w:tab/>
      </w: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Giá_trị;</w:t>
      </w:r>
    </w:p>
    <w:p w14:paraId="3E0A662F">
      <w:pPr>
        <w:pStyle w:val="6"/>
        <w:spacing w:before="77"/>
      </w:pPr>
    </w:p>
    <w:p w14:paraId="5767F9FC"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 xml:space="preserve">// </w:t>
      </w:r>
      <w:r>
        <w:rPr>
          <w:spacing w:val="-10"/>
          <w:sz w:val="22"/>
        </w:rPr>
        <w:t>}</w:t>
      </w:r>
    </w:p>
    <w:p w14:paraId="021D13A2">
      <w:pPr>
        <w:pStyle w:val="6"/>
        <w:spacing w:before="75"/>
      </w:pPr>
    </w:p>
    <w:p w14:paraId="5EB6D424"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Hãy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điền vào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bảng</w:t>
      </w:r>
      <w:r>
        <w:rPr>
          <w:i/>
          <w:spacing w:val="-2"/>
          <w:sz w:val="22"/>
        </w:rPr>
        <w:t xml:space="preserve"> </w:t>
      </w:r>
      <w:r>
        <w:rPr>
          <w:i/>
          <w:spacing w:val="-4"/>
          <w:sz w:val="22"/>
        </w:rPr>
        <w:t>sau:</w:t>
      </w:r>
    </w:p>
    <w:p w14:paraId="6AB4720F">
      <w:pPr>
        <w:pStyle w:val="6"/>
        <w:spacing w:before="100"/>
        <w:rPr>
          <w:i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 w14:paraId="5478E9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0" w:type="dxa"/>
          </w:tcPr>
          <w:p w14:paraId="19FE4C98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Thành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3120" w:type="dxa"/>
          </w:tcPr>
          <w:p w14:paraId="0B838C98">
            <w:pPr>
              <w:pStyle w:val="11"/>
              <w:ind w:left="9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Ý </w:t>
            </w:r>
            <w:r>
              <w:rPr>
                <w:b/>
                <w:spacing w:val="-2"/>
                <w:sz w:val="22"/>
              </w:rPr>
              <w:t>nghĩa</w:t>
            </w:r>
          </w:p>
        </w:tc>
        <w:tc>
          <w:tcPr>
            <w:tcW w:w="3120" w:type="dxa"/>
          </w:tcPr>
          <w:p w14:paraId="2241BAFE">
            <w:pPr>
              <w:pStyle w:val="11"/>
              <w:ind w:left="9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Ví </w:t>
            </w:r>
            <w:r>
              <w:rPr>
                <w:b/>
                <w:spacing w:val="-5"/>
                <w:sz w:val="22"/>
              </w:rPr>
              <w:t>dụ</w:t>
            </w:r>
          </w:p>
        </w:tc>
      </w:tr>
      <w:tr w14:paraId="05CAED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3120" w:type="dxa"/>
          </w:tcPr>
          <w:p w14:paraId="204CE704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Kiểu trả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về</w:t>
            </w:r>
          </w:p>
        </w:tc>
        <w:tc>
          <w:tcPr>
            <w:tcW w:w="3120" w:type="dxa"/>
          </w:tcPr>
          <w:p w14:paraId="22EF2813">
            <w:pPr>
              <w:pStyle w:val="11"/>
              <w:rPr>
                <w:sz w:val="22"/>
              </w:rPr>
            </w:pPr>
            <w:r>
              <w:rPr>
                <w:sz w:val="22"/>
              </w:rPr>
              <w:t>Loại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dữ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liệu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mà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hàm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sẽ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trả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về</w:t>
            </w:r>
          </w:p>
        </w:tc>
        <w:tc>
          <w:tcPr>
            <w:tcW w:w="3120" w:type="dxa"/>
          </w:tcPr>
          <w:p w14:paraId="6DC6B634">
            <w:pPr>
              <w:pStyle w:val="11"/>
              <w:rPr>
                <w:sz w:val="22"/>
              </w:rPr>
            </w:pPr>
            <w:r>
              <w:rPr>
                <w:sz w:val="22"/>
              </w:rPr>
              <w:t>int,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string,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void,</w:t>
            </w:r>
            <w:r>
              <w:rPr>
                <w:spacing w:val="-2"/>
                <w:sz w:val="22"/>
              </w:rPr>
              <w:t xml:space="preserve"> double</w:t>
            </w:r>
          </w:p>
        </w:tc>
      </w:tr>
      <w:tr w14:paraId="3E35A4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0" w:type="dxa"/>
          </w:tcPr>
          <w:p w14:paraId="11BE2F42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Tên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hàm</w:t>
            </w:r>
          </w:p>
        </w:tc>
        <w:tc>
          <w:tcPr>
            <w:tcW w:w="3120" w:type="dxa"/>
          </w:tcPr>
          <w:p w14:paraId="4323165C">
            <w:pPr>
              <w:pStyle w:val="11"/>
              <w:rPr>
                <w:rFonts w:hint="default" w:ascii="Microsoft Sans Serif" w:hAnsi="Microsoft Sans Serif" w:cs="Microsoft Sans Serif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Microsoft Sans Serif" w:hAnsi="Microsoft Sans Serif" w:eastAsia="SimSun" w:cs="Microsoft Sans Serif"/>
                <w:b w:val="0"/>
                <w:bCs w:val="0"/>
                <w:sz w:val="22"/>
                <w:szCs w:val="22"/>
              </w:rPr>
              <w:t>Tên gọi để phân biệt và gọi hàm khi dùng</w:t>
            </w:r>
          </w:p>
        </w:tc>
        <w:tc>
          <w:tcPr>
            <w:tcW w:w="3120" w:type="dxa"/>
          </w:tcPr>
          <w:p w14:paraId="690686F9">
            <w:pPr>
              <w:pStyle w:val="11"/>
              <w:ind w:left="99"/>
              <w:rPr>
                <w:sz w:val="22"/>
              </w:rPr>
            </w:pPr>
            <w:r>
              <w:rPr>
                <w:sz w:val="22"/>
              </w:rPr>
              <w:t>TinhTong,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InThongTin</w:t>
            </w:r>
          </w:p>
        </w:tc>
      </w:tr>
      <w:tr w14:paraId="49C11F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0" w:type="dxa"/>
          </w:tcPr>
          <w:p w14:paraId="5E69CE5E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Tham </w:t>
            </w:r>
            <w:r>
              <w:rPr>
                <w:b/>
                <w:spacing w:val="-5"/>
                <w:sz w:val="22"/>
              </w:rPr>
              <w:t>số</w:t>
            </w:r>
          </w:p>
        </w:tc>
        <w:tc>
          <w:tcPr>
            <w:tcW w:w="3120" w:type="dxa"/>
          </w:tcPr>
          <w:p w14:paraId="430CA73E">
            <w:pPr>
              <w:pStyle w:val="11"/>
              <w:rPr>
                <w:rFonts w:hint="default" w:ascii="Microsoft Sans Serif" w:hAnsi="Microsoft Sans Serif" w:cs="Microsoft Sans Serif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Microsoft Sans Serif" w:hAnsi="Microsoft Sans Serif" w:eastAsia="SimSun" w:cs="Microsoft Sans Serif"/>
                <w:b w:val="0"/>
                <w:bCs w:val="0"/>
                <w:sz w:val="22"/>
                <w:szCs w:val="22"/>
              </w:rPr>
              <w:t>Các biến chứa dữ liệu đầu vào để hàm xử lý</w:t>
            </w:r>
          </w:p>
        </w:tc>
        <w:tc>
          <w:tcPr>
            <w:tcW w:w="3120" w:type="dxa"/>
          </w:tcPr>
          <w:p w14:paraId="2796B074">
            <w:pPr>
              <w:pStyle w:val="11"/>
              <w:ind w:left="99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string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ten</w:t>
            </w:r>
          </w:p>
        </w:tc>
      </w:tr>
      <w:tr w14:paraId="55DCBF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0" w:type="dxa"/>
          </w:tcPr>
          <w:p w14:paraId="0766F2F3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return</w:t>
            </w:r>
          </w:p>
        </w:tc>
        <w:tc>
          <w:tcPr>
            <w:tcW w:w="3120" w:type="dxa"/>
          </w:tcPr>
          <w:p w14:paraId="2B1A8CEB">
            <w:pPr>
              <w:pStyle w:val="11"/>
              <w:rPr>
                <w:rFonts w:hint="default" w:ascii="Microsoft Sans Serif" w:hAnsi="Microsoft Sans Serif" w:cs="Microsoft Sans Serif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Microsoft Sans Serif" w:hAnsi="Microsoft Sans Serif" w:eastAsia="SimSun" w:cs="Microsoft Sans Serif"/>
                <w:b w:val="0"/>
                <w:bCs w:val="0"/>
                <w:sz w:val="22"/>
                <w:szCs w:val="22"/>
              </w:rPr>
              <w:t>Lệnh trả kết quả về và kết thúc hàm</w:t>
            </w:r>
          </w:p>
        </w:tc>
        <w:tc>
          <w:tcPr>
            <w:tcW w:w="3120" w:type="dxa"/>
          </w:tcPr>
          <w:p w14:paraId="00BA25AC">
            <w:pPr>
              <w:pStyle w:val="11"/>
              <w:ind w:left="99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tong;</w:t>
            </w:r>
          </w:p>
        </w:tc>
      </w:tr>
    </w:tbl>
    <w:p w14:paraId="035DEF60">
      <w:pPr>
        <w:pStyle w:val="6"/>
        <w:spacing w:before="68"/>
        <w:rPr>
          <w:i/>
        </w:rPr>
      </w:pPr>
    </w:p>
    <w:p w14:paraId="23D756B7">
      <w:pPr>
        <w:pStyle w:val="3"/>
        <w:numPr>
          <w:ilvl w:val="0"/>
          <w:numId w:val="1"/>
        </w:numPr>
        <w:tabs>
          <w:tab w:val="left" w:pos="314"/>
        </w:tabs>
        <w:spacing w:before="0" w:after="0" w:line="240" w:lineRule="auto"/>
        <w:ind w:left="314" w:right="0" w:hanging="314"/>
        <w:jc w:val="left"/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176A143E">
      <w:pPr>
        <w:pStyle w:val="6"/>
        <w:spacing w:before="128"/>
      </w:pPr>
      <w:r>
        <w:rPr>
          <w:b/>
        </w:rPr>
        <w:t>Kịch</w:t>
      </w:r>
      <w:r>
        <w:rPr>
          <w:b/>
          <w:spacing w:val="-4"/>
        </w:rPr>
        <w:t xml:space="preserve"> </w:t>
      </w:r>
      <w:r>
        <w:rPr>
          <w:b/>
        </w:rPr>
        <w:t>bản:</w:t>
      </w:r>
      <w:r>
        <w:rPr>
          <w:b/>
          <w:spacing w:val="-1"/>
        </w:rPr>
        <w:t xml:space="preserve"> </w:t>
      </w:r>
      <w:r>
        <w:t>Bạn sẽ</w:t>
      </w:r>
      <w:r>
        <w:rPr>
          <w:spacing w:val="-6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xếp loại</w:t>
      </w:r>
      <w:r>
        <w:rPr>
          <w:spacing w:val="-2"/>
        </w:rPr>
        <w:t xml:space="preserve"> </w:t>
      </w:r>
      <w:r>
        <w:t>điểm,</w:t>
      </w:r>
      <w:r>
        <w:rPr>
          <w:spacing w:val="-2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>vì</w:t>
      </w:r>
      <w:r>
        <w:rPr>
          <w:spacing w:val="-1"/>
        </w:rPr>
        <w:t xml:space="preserve"> </w:t>
      </w:r>
      <w:r>
        <w:t>viết</w:t>
      </w:r>
      <w:r>
        <w:rPr>
          <w:spacing w:val="-3"/>
        </w:rPr>
        <w:t xml:space="preserve"> </w:t>
      </w:r>
      <w:r>
        <w:t>tất</w:t>
      </w:r>
      <w:r>
        <w:rPr>
          <w:spacing w:val="1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rPr>
          <w:spacing w:val="-2"/>
        </w:rPr>
        <w:t>Main.</w:t>
      </w:r>
    </w:p>
    <w:p w14:paraId="5798EACE">
      <w:pPr>
        <w:pStyle w:val="6"/>
        <w:spacing w:after="0"/>
        <w:sectPr>
          <w:type w:val="continuous"/>
          <w:pgSz w:w="12240" w:h="15840"/>
          <w:pgMar w:top="1820" w:right="1080" w:bottom="280" w:left="1440" w:header="720" w:footer="720" w:gutter="0"/>
          <w:cols w:space="720" w:num="1"/>
        </w:sectPr>
      </w:pPr>
    </w:p>
    <w:p w14:paraId="4C6EE451">
      <w:pPr>
        <w:spacing w:before="8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Code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Khởi</w:t>
      </w:r>
      <w:r>
        <w:rPr>
          <w:b/>
          <w:spacing w:val="-1"/>
          <w:sz w:val="22"/>
        </w:rPr>
        <w:t xml:space="preserve"> </w:t>
      </w:r>
      <w:r>
        <w:rPr>
          <w:b/>
          <w:spacing w:val="-4"/>
          <w:sz w:val="22"/>
        </w:rPr>
        <w:t>đầu:</w:t>
      </w:r>
    </w:p>
    <w:p w14:paraId="6237F339">
      <w:pPr>
        <w:pStyle w:val="6"/>
        <w:spacing w:before="74"/>
        <w:rPr>
          <w:b/>
        </w:rPr>
      </w:pPr>
    </w:p>
    <w:p w14:paraId="570924ED">
      <w:pPr>
        <w:pStyle w:val="6"/>
        <w:spacing w:before="1" w:line="554" w:lineRule="auto"/>
        <w:ind w:right="7871"/>
      </w:pPr>
      <w:r>
        <w:t>using</w:t>
      </w:r>
      <w:r>
        <w:rPr>
          <w:spacing w:val="-14"/>
        </w:rPr>
        <w:t xml:space="preserve"> </w:t>
      </w:r>
      <w:r>
        <w:t>System; 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45305A28">
      <w:pPr>
        <w:spacing w:before="0" w:line="248" w:lineRule="exact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07A14EEB">
      <w:pPr>
        <w:pStyle w:val="6"/>
        <w:spacing w:before="77"/>
      </w:pPr>
    </w:p>
    <w:p w14:paraId="55552E91">
      <w:pPr>
        <w:pStyle w:val="6"/>
        <w:ind w:left="244"/>
      </w:pPr>
      <w:r>
        <w:t>//</w:t>
      </w:r>
      <w:r>
        <w:rPr>
          <w:spacing w:val="-3"/>
        </w:rPr>
        <w:t xml:space="preserve"> </w:t>
      </w:r>
      <w:r>
        <w:t>TODO 1:</w:t>
      </w:r>
      <w:r>
        <w:rPr>
          <w:spacing w:val="-1"/>
        </w:rPr>
        <w:t xml:space="preserve"> </w:t>
      </w:r>
      <w:r>
        <w:t>Viết hàm</w:t>
      </w:r>
      <w:r>
        <w:rPr>
          <w:spacing w:val="-1"/>
        </w:rPr>
        <w:t xml:space="preserve"> </w:t>
      </w:r>
      <w:r>
        <w:t>XepLoai</w:t>
      </w:r>
      <w:r>
        <w:rPr>
          <w:spacing w:val="-2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trả</w:t>
      </w:r>
      <w:r>
        <w:rPr>
          <w:spacing w:val="-4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xếp</w:t>
      </w:r>
      <w:r>
        <w:rPr>
          <w:spacing w:val="-4"/>
        </w:rPr>
        <w:t xml:space="preserve"> </w:t>
      </w:r>
      <w:r>
        <w:t>loại</w:t>
      </w:r>
      <w:r>
        <w:rPr>
          <w:spacing w:val="-1"/>
        </w:rPr>
        <w:t xml:space="preserve"> </w:t>
      </w:r>
      <w:r>
        <w:rPr>
          <w:spacing w:val="-2"/>
        </w:rPr>
        <w:t>(string)</w:t>
      </w:r>
    </w:p>
    <w:p w14:paraId="29039CFF">
      <w:pPr>
        <w:pStyle w:val="6"/>
        <w:spacing w:before="74"/>
      </w:pPr>
    </w:p>
    <w:p w14:paraId="3713A00D">
      <w:pPr>
        <w:pStyle w:val="6"/>
        <w:spacing w:before="1" w:line="554" w:lineRule="auto"/>
        <w:ind w:left="247" w:right="4357" w:hanging="3"/>
      </w:pPr>
      <w:r>
        <w:t>//</w:t>
      </w:r>
      <w:r>
        <w:rPr>
          <w:spacing w:val="-3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sẽ</w:t>
      </w:r>
      <w:r>
        <w:rPr>
          <w:spacing w:val="-5"/>
        </w:rPr>
        <w:t xml:space="preserve"> </w:t>
      </w:r>
      <w:r>
        <w:t>thay</w:t>
      </w:r>
      <w:r>
        <w:rPr>
          <w:spacing w:val="-5"/>
        </w:rPr>
        <w:t xml:space="preserve"> </w:t>
      </w:r>
      <w:r>
        <w:t>thế</w:t>
      </w:r>
      <w:r>
        <w:rPr>
          <w:spacing w:val="-5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if/else</w:t>
      </w:r>
      <w:r>
        <w:rPr>
          <w:spacing w:val="-5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PHT</w:t>
      </w:r>
      <w:r>
        <w:rPr>
          <w:spacing w:val="-3"/>
        </w:rPr>
        <w:t xml:space="preserve"> </w:t>
      </w:r>
      <w:r>
        <w:t>trước static string XepLoai(double diem)</w:t>
      </w:r>
    </w:p>
    <w:p w14:paraId="56F4A5DE">
      <w:pPr>
        <w:spacing w:before="0" w:line="248" w:lineRule="exact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586730AF">
      <w:pPr>
        <w:pStyle w:val="6"/>
        <w:spacing w:before="77"/>
      </w:pPr>
    </w:p>
    <w:p w14:paraId="4EF99E1D">
      <w:pPr>
        <w:pStyle w:val="6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264ECA0D">
      <w:pPr>
        <w:pStyle w:val="6"/>
        <w:spacing w:before="75"/>
      </w:pPr>
    </w:p>
    <w:p w14:paraId="40EC5AE1">
      <w:pPr>
        <w:pStyle w:val="6"/>
        <w:ind w:left="489"/>
      </w:pPr>
      <w:r>
        <w:t>//</w:t>
      </w:r>
      <w:r>
        <w:rPr>
          <w:spacing w:val="-1"/>
        </w:rPr>
        <w:t xml:space="preserve"> </w:t>
      </w:r>
      <w:r>
        <w:t>Tiêu</w:t>
      </w:r>
      <w:r>
        <w:rPr>
          <w:spacing w:val="-1"/>
        </w:rPr>
        <w:t xml:space="preserve"> </w:t>
      </w:r>
      <w:r>
        <w:rPr>
          <w:spacing w:val="-4"/>
        </w:rPr>
        <w:t>chí:</w:t>
      </w:r>
    </w:p>
    <w:p w14:paraId="349BAA1E">
      <w:pPr>
        <w:pStyle w:val="6"/>
        <w:spacing w:before="74"/>
      </w:pPr>
    </w:p>
    <w:p w14:paraId="3F7D7A91">
      <w:pPr>
        <w:pStyle w:val="6"/>
        <w:spacing w:before="1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8.5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"Giỏi"</w:t>
      </w:r>
    </w:p>
    <w:p w14:paraId="034D91C2">
      <w:pPr>
        <w:pStyle w:val="6"/>
        <w:spacing w:before="77"/>
      </w:pPr>
    </w:p>
    <w:p w14:paraId="3DE0543A">
      <w:pPr>
        <w:pStyle w:val="6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7.0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"Khá"</w:t>
      </w:r>
    </w:p>
    <w:p w14:paraId="16153D58">
      <w:pPr>
        <w:pStyle w:val="6"/>
        <w:spacing w:before="74"/>
      </w:pPr>
    </w:p>
    <w:p w14:paraId="1F2EE6A7">
      <w:pPr>
        <w:pStyle w:val="6"/>
        <w:spacing w:before="1"/>
        <w:ind w:left="489"/>
      </w:pPr>
      <w:r>
        <w:t>//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5.5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>"Trung</w:t>
      </w:r>
      <w:r>
        <w:rPr>
          <w:spacing w:val="-3"/>
        </w:rPr>
        <w:t xml:space="preserve"> </w:t>
      </w:r>
      <w:r>
        <w:rPr>
          <w:spacing w:val="-2"/>
        </w:rPr>
        <w:t>bình"</w:t>
      </w:r>
    </w:p>
    <w:p w14:paraId="50B2F2AD">
      <w:pPr>
        <w:pStyle w:val="6"/>
        <w:spacing w:before="77"/>
      </w:pPr>
    </w:p>
    <w:p w14:paraId="244914DF">
      <w:pPr>
        <w:pStyle w:val="6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5.5</w:t>
      </w:r>
      <w:r>
        <w:rPr>
          <w:spacing w:val="-3"/>
        </w:rPr>
        <w:t xml:space="preserve"> </w:t>
      </w:r>
      <w:r>
        <w:t xml:space="preserve">=&gt; </w:t>
      </w:r>
      <w:r>
        <w:rPr>
          <w:spacing w:val="-2"/>
        </w:rPr>
        <w:t>"Yếu"</w:t>
      </w:r>
    </w:p>
    <w:p w14:paraId="684EBE86">
      <w:pPr>
        <w:pStyle w:val="6"/>
        <w:spacing w:before="75"/>
      </w:pPr>
    </w:p>
    <w:p w14:paraId="3B3CDE9C"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EF1A3F1">
      <w:pPr>
        <w:pStyle w:val="6"/>
      </w:pPr>
    </w:p>
    <w:p w14:paraId="72070923">
      <w:pPr>
        <w:pStyle w:val="6"/>
      </w:pPr>
    </w:p>
    <w:p w14:paraId="5B4F2DAC">
      <w:pPr>
        <w:pStyle w:val="6"/>
        <w:spacing w:before="152"/>
      </w:pPr>
    </w:p>
    <w:p w14:paraId="2830BCA5">
      <w:pPr>
        <w:pStyle w:val="6"/>
        <w:spacing w:line="552" w:lineRule="auto"/>
        <w:ind w:left="247" w:right="594" w:hanging="3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TinhTrungBinh</w:t>
      </w:r>
      <w:r>
        <w:rPr>
          <w:spacing w:val="-3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mảng</w:t>
      </w:r>
      <w:r>
        <w:rPr>
          <w:spacing w:val="-3"/>
        </w:rPr>
        <w:t xml:space="preserve"> </w:t>
      </w:r>
      <w:r>
        <w:t>điểm</w:t>
      </w:r>
      <w:r>
        <w:rPr>
          <w:spacing w:val="-2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về</w:t>
      </w:r>
      <w:r>
        <w:rPr>
          <w:spacing w:val="-9"/>
        </w:rPr>
        <w:t xml:space="preserve"> </w:t>
      </w:r>
      <w:r>
        <w:t>trung</w:t>
      </w:r>
      <w:r>
        <w:rPr>
          <w:spacing w:val="-3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(double) static double TinhTrungBinh(double[] diem)</w:t>
      </w:r>
    </w:p>
    <w:p w14:paraId="3A2179F7"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6E2B5AE">
      <w:pPr>
        <w:pStyle w:val="6"/>
        <w:spacing w:before="75"/>
      </w:pPr>
    </w:p>
    <w:p w14:paraId="5A7A2DB6">
      <w:pPr>
        <w:pStyle w:val="6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31DD4BB3">
      <w:pPr>
        <w:pStyle w:val="6"/>
        <w:spacing w:before="77"/>
      </w:pPr>
    </w:p>
    <w:p w14:paraId="0C6618E7">
      <w:pPr>
        <w:pStyle w:val="6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2"/>
        </w:rPr>
        <w:t xml:space="preserve"> </w:t>
      </w:r>
      <w:r>
        <w:t>ý: Duyệt</w:t>
      </w:r>
      <w:r>
        <w:rPr>
          <w:spacing w:val="-2"/>
        </w:rPr>
        <w:t xml:space="preserve"> </w:t>
      </w:r>
      <w:r>
        <w:t>mảng, cộng</w:t>
      </w:r>
      <w:r>
        <w:rPr>
          <w:spacing w:val="-3"/>
        </w:rPr>
        <w:t xml:space="preserve"> </w:t>
      </w:r>
      <w:r>
        <w:t>tất</w:t>
      </w:r>
      <w:r>
        <w:rPr>
          <w:spacing w:val="-3"/>
        </w:rPr>
        <w:t xml:space="preserve"> </w:t>
      </w:r>
      <w:r>
        <w:t>cả,</w:t>
      </w:r>
      <w:r>
        <w:rPr>
          <w:spacing w:val="-1"/>
        </w:rPr>
        <w:t xml:space="preserve"> </w:t>
      </w:r>
      <w:r>
        <w:t>chia</w:t>
      </w:r>
      <w:r>
        <w:rPr>
          <w:spacing w:val="-1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rPr>
          <w:spacing w:val="-5"/>
        </w:rPr>
        <w:t>tử</w:t>
      </w:r>
    </w:p>
    <w:p w14:paraId="017B47DE">
      <w:pPr>
        <w:pStyle w:val="6"/>
        <w:spacing w:before="75"/>
      </w:pPr>
    </w:p>
    <w:p w14:paraId="061B08C4"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01065C2">
      <w:pPr>
        <w:spacing w:after="0"/>
        <w:jc w:val="left"/>
        <w:rPr>
          <w:sz w:val="22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6B20053B">
      <w:pPr>
        <w:pStyle w:val="6"/>
        <w:spacing w:before="201"/>
        <w:ind w:left="244"/>
      </w:pPr>
      <w:r>
        <w:t>//</w:t>
      </w:r>
      <w:r>
        <w:rPr>
          <w:spacing w:val="-4"/>
        </w:rPr>
        <w:t xml:space="preserve"> </w:t>
      </w:r>
      <w:r>
        <w:t>TODO 3:</w:t>
      </w:r>
      <w:r>
        <w:rPr>
          <w:spacing w:val="-2"/>
        </w:rPr>
        <w:t xml:space="preserve"> </w:t>
      </w:r>
      <w:r>
        <w:t>Viết hàm</w:t>
      </w:r>
      <w:r>
        <w:rPr>
          <w:spacing w:val="-3"/>
        </w:rPr>
        <w:t xml:space="preserve"> </w:t>
      </w:r>
      <w:r>
        <w:t>InBangDiem</w:t>
      </w:r>
      <w:r>
        <w:rPr>
          <w:spacing w:val="-2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vào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mảng</w:t>
      </w:r>
      <w:r>
        <w:rPr>
          <w:spacing w:val="-4"/>
        </w:rPr>
        <w:t xml:space="preserve"> </w:t>
      </w:r>
      <w:r>
        <w:t xml:space="preserve">(tên, </w:t>
      </w:r>
      <w:r>
        <w:rPr>
          <w:spacing w:val="-2"/>
        </w:rPr>
        <w:t>điểm)</w:t>
      </w:r>
    </w:p>
    <w:p w14:paraId="4D066ACA">
      <w:pPr>
        <w:pStyle w:val="6"/>
        <w:spacing w:before="77"/>
      </w:pPr>
    </w:p>
    <w:p w14:paraId="6EE164DB">
      <w:pPr>
        <w:pStyle w:val="6"/>
        <w:spacing w:line="552" w:lineRule="auto"/>
        <w:ind w:left="247" w:right="4357" w:hanging="3"/>
      </w:pPr>
      <w:r>
        <w:t>//</w:t>
      </w:r>
      <w:r>
        <w:rPr>
          <w:spacing w:val="-2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có</w:t>
      </w:r>
      <w:r>
        <w:rPr>
          <w:spacing w:val="-7"/>
        </w:rPr>
        <w:t xml:space="preserve"> </w:t>
      </w:r>
      <w:r>
        <w:t>kiểu</w:t>
      </w:r>
      <w:r>
        <w:rPr>
          <w:spacing w:val="-3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(void),</w:t>
      </w:r>
      <w:r>
        <w:rPr>
          <w:spacing w:val="-3"/>
        </w:rPr>
        <w:t xml:space="preserve"> </w:t>
      </w:r>
      <w:r>
        <w:t>chỉ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thôi static void InBangDiem(string[] ten, double[] diem)</w:t>
      </w:r>
    </w:p>
    <w:p w14:paraId="4E03CC77"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4C49F9D">
      <w:pPr>
        <w:pStyle w:val="6"/>
        <w:spacing w:before="75"/>
      </w:pPr>
    </w:p>
    <w:p w14:paraId="23252A1F">
      <w:pPr>
        <w:pStyle w:val="6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41373C5F">
      <w:pPr>
        <w:pStyle w:val="6"/>
        <w:spacing w:before="77"/>
      </w:pPr>
    </w:p>
    <w:p w14:paraId="3F0DFF02">
      <w:pPr>
        <w:pStyle w:val="6"/>
        <w:ind w:left="489"/>
      </w:pPr>
      <w:r>
        <w:t>//</w:t>
      </w:r>
      <w:r>
        <w:rPr>
          <w:spacing w:val="-3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Dùng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để</w:t>
      </w:r>
      <w:r>
        <w:rPr>
          <w:spacing w:val="2"/>
        </w:rPr>
        <w:t xml:space="preserve"> </w:t>
      </w:r>
      <w:r>
        <w:t>duyệt</w:t>
      </w:r>
      <w:r>
        <w:rPr>
          <w:spacing w:val="-3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XepLoai()</w:t>
      </w:r>
    </w:p>
    <w:p w14:paraId="33FD88BD">
      <w:pPr>
        <w:pStyle w:val="6"/>
        <w:spacing w:before="75"/>
      </w:pPr>
    </w:p>
    <w:p w14:paraId="27A07B2E"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A03F5E8">
      <w:pPr>
        <w:pStyle w:val="6"/>
      </w:pPr>
    </w:p>
    <w:p w14:paraId="47DBC4F9">
      <w:pPr>
        <w:pStyle w:val="6"/>
      </w:pPr>
    </w:p>
    <w:p w14:paraId="306185B2">
      <w:pPr>
        <w:pStyle w:val="6"/>
        <w:spacing w:before="152"/>
      </w:pPr>
    </w:p>
    <w:p w14:paraId="299CDFEC">
      <w:pPr>
        <w:pStyle w:val="6"/>
        <w:ind w:left="247"/>
      </w:pP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rPr>
          <w:spacing w:val="-2"/>
        </w:rPr>
        <w:t>Main()</w:t>
      </w:r>
    </w:p>
    <w:p w14:paraId="5F5485EB">
      <w:pPr>
        <w:pStyle w:val="6"/>
        <w:spacing w:before="75"/>
      </w:pPr>
    </w:p>
    <w:p w14:paraId="33A2E365"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971F897">
      <w:pPr>
        <w:pStyle w:val="6"/>
        <w:spacing w:before="77"/>
      </w:pPr>
    </w:p>
    <w:p w14:paraId="5FA5D5CC">
      <w:pPr>
        <w:pStyle w:val="6"/>
        <w:spacing w:line="552" w:lineRule="auto"/>
        <w:ind w:left="490" w:right="2536"/>
      </w:pPr>
      <w:r>
        <w:t>string[]</w:t>
      </w:r>
      <w:r>
        <w:rPr>
          <w:spacing w:val="-5"/>
        </w:rPr>
        <w:t xml:space="preserve"> </w:t>
      </w:r>
      <w:r>
        <w:t>tenSV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"Nguyễn</w:t>
      </w:r>
      <w:r>
        <w:rPr>
          <w:spacing w:val="-1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A",</w:t>
      </w:r>
      <w:r>
        <w:rPr>
          <w:spacing w:val="-5"/>
        </w:rPr>
        <w:t xml:space="preserve"> </w:t>
      </w:r>
      <w:r>
        <w:t>"Trần</w:t>
      </w:r>
      <w:r>
        <w:rPr>
          <w:spacing w:val="-3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B",</w:t>
      </w:r>
      <w:r>
        <w:rPr>
          <w:spacing w:val="-2"/>
        </w:rPr>
        <w:t xml:space="preserve"> </w:t>
      </w:r>
      <w:r>
        <w:t>"Lê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C"</w:t>
      </w:r>
      <w:r>
        <w:rPr>
          <w:spacing w:val="-4"/>
        </w:rPr>
        <w:t xml:space="preserve"> </w:t>
      </w:r>
      <w:r>
        <w:t>}; double[] diemSV = { 8.5, 7.2, 5.8 };</w:t>
      </w:r>
    </w:p>
    <w:p w14:paraId="129758EC">
      <w:pPr>
        <w:pStyle w:val="6"/>
      </w:pPr>
    </w:p>
    <w:p w14:paraId="7D1C941A">
      <w:pPr>
        <w:pStyle w:val="6"/>
        <w:spacing w:before="75"/>
      </w:pPr>
    </w:p>
    <w:p w14:paraId="72E254A2">
      <w:pPr>
        <w:pStyle w:val="6"/>
        <w:ind w:left="490"/>
      </w:pPr>
      <w:r>
        <w:t>Console.WriteLine("===</w:t>
      </w:r>
      <w:r>
        <w:rPr>
          <w:spacing w:val="-6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viên</w:t>
      </w:r>
      <w:r>
        <w:rPr>
          <w:spacing w:val="-2"/>
        </w:rPr>
        <w:t xml:space="preserve"> ===\n");</w:t>
      </w:r>
    </w:p>
    <w:p w14:paraId="05A0C6BC">
      <w:pPr>
        <w:pStyle w:val="6"/>
      </w:pPr>
    </w:p>
    <w:p w14:paraId="6C7FD28A">
      <w:pPr>
        <w:pStyle w:val="6"/>
      </w:pPr>
    </w:p>
    <w:p w14:paraId="46CFAB75">
      <w:pPr>
        <w:pStyle w:val="6"/>
        <w:spacing w:before="152"/>
      </w:pPr>
    </w:p>
    <w:p w14:paraId="74DA8CAF">
      <w:pPr>
        <w:pStyle w:val="6"/>
        <w:spacing w:line="552" w:lineRule="auto"/>
        <w:ind w:left="489" w:right="4357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InBangDiem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bảng</w:t>
      </w:r>
      <w:r>
        <w:rPr>
          <w:spacing w:val="-10"/>
        </w:rPr>
        <w:t xml:space="preserve"> </w:t>
      </w:r>
      <w:r>
        <w:t>điểm InBangDiem(tenSV, diemSV);</w:t>
      </w:r>
    </w:p>
    <w:p w14:paraId="658B9148">
      <w:pPr>
        <w:pStyle w:val="6"/>
      </w:pPr>
    </w:p>
    <w:p w14:paraId="256734AC">
      <w:pPr>
        <w:pStyle w:val="6"/>
        <w:spacing w:before="75"/>
      </w:pPr>
    </w:p>
    <w:p w14:paraId="738A37B7">
      <w:pPr>
        <w:pStyle w:val="6"/>
        <w:spacing w:before="1" w:line="554" w:lineRule="auto"/>
        <w:ind w:left="490" w:right="3864" w:hanging="2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TinhTrungBinh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>quả double trungBinh = TinhTrungBinh(diemSV);</w:t>
      </w:r>
    </w:p>
    <w:p w14:paraId="285636F8">
      <w:pPr>
        <w:pStyle w:val="6"/>
        <w:spacing w:line="248" w:lineRule="exact"/>
        <w:ind w:left="490"/>
      </w:pPr>
      <w:r>
        <w:t>Console.WriteLine($"\nĐiểm</w:t>
      </w:r>
      <w:r>
        <w:rPr>
          <w:spacing w:val="-8"/>
        </w:rPr>
        <w:t xml:space="preserve"> </w:t>
      </w:r>
      <w:r>
        <w:t>trung</w:t>
      </w:r>
      <w:r>
        <w:rPr>
          <w:spacing w:val="-5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lớp:</w:t>
      </w:r>
      <w:r>
        <w:rPr>
          <w:spacing w:val="-7"/>
        </w:rPr>
        <w:t xml:space="preserve"> </w:t>
      </w:r>
      <w:r>
        <w:rPr>
          <w:spacing w:val="-2"/>
        </w:rPr>
        <w:t>{trungBinh:F2}");</w:t>
      </w:r>
    </w:p>
    <w:p w14:paraId="72AD54B5">
      <w:pPr>
        <w:pStyle w:val="6"/>
        <w:spacing w:after="0" w:line="248" w:lineRule="exact"/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4D32B274">
      <w:pPr>
        <w:spacing w:before="8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956AA01">
      <w:pPr>
        <w:pStyle w:val="6"/>
        <w:spacing w:before="74"/>
      </w:pPr>
    </w:p>
    <w:p w14:paraId="2EE6FDF6">
      <w:pPr>
        <w:spacing w:before="1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98EE9AB">
      <w:pPr>
        <w:pStyle w:val="6"/>
        <w:spacing w:before="107"/>
      </w:pPr>
    </w:p>
    <w:p w14:paraId="5F75D3D1">
      <w:pPr>
        <w:pStyle w:val="3"/>
        <w:numPr>
          <w:ilvl w:val="0"/>
          <w:numId w:val="1"/>
        </w:numPr>
        <w:tabs>
          <w:tab w:val="left" w:pos="314"/>
        </w:tabs>
        <w:spacing w:before="0" w:after="0" w:line="240" w:lineRule="auto"/>
        <w:ind w:left="314" w:right="0" w:hanging="314"/>
        <w:jc w:val="left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4"/>
        </w:rPr>
        <w:t xml:space="preserve"> Work)</w:t>
      </w:r>
    </w:p>
    <w:p w14:paraId="570B0FD4">
      <w:pPr>
        <w:pStyle w:val="10"/>
        <w:numPr>
          <w:ilvl w:val="1"/>
          <w:numId w:val="1"/>
        </w:numPr>
        <w:tabs>
          <w:tab w:val="left" w:pos="283"/>
        </w:tabs>
        <w:spacing w:before="128" w:after="0" w:line="240" w:lineRule="auto"/>
        <w:ind w:left="283" w:right="0" w:hanging="283"/>
        <w:jc w:val="left"/>
        <w:rPr>
          <w:b/>
          <w:sz w:val="22"/>
        </w:rPr>
      </w:pPr>
      <w:r>
        <w:rPr>
          <w:b/>
          <w:sz w:val="22"/>
        </w:rPr>
        <w:t>Code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đã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hoàn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thiện:</w:t>
      </w:r>
    </w:p>
    <w:p w14:paraId="2BA5E9E1">
      <w:pPr>
        <w:pStyle w:val="6"/>
        <w:spacing w:before="75"/>
        <w:rPr>
          <w:b/>
        </w:rPr>
      </w:pPr>
    </w:p>
    <w:p w14:paraId="2BF38212">
      <w:pPr>
        <w:spacing w:before="0"/>
        <w:ind w:left="0" w:right="0" w:firstLine="0"/>
        <w:jc w:val="left"/>
        <w:rPr>
          <w:i/>
          <w:spacing w:val="-4"/>
          <w:sz w:val="22"/>
        </w:rPr>
      </w:pPr>
      <w:r>
        <w:rPr>
          <w:i/>
          <w:sz w:val="22"/>
        </w:rPr>
        <w:t>(Dán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code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của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bạn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vào</w:t>
      </w:r>
      <w:r>
        <w:rPr>
          <w:i/>
          <w:spacing w:val="-4"/>
          <w:sz w:val="22"/>
        </w:rPr>
        <w:t xml:space="preserve"> đây)</w:t>
      </w:r>
    </w:p>
    <w:p w14:paraId="220DF0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7D72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C07DC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Program</w:t>
      </w:r>
    </w:p>
    <w:p w14:paraId="2DFD02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B723F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// TODO 1: Viết hàm XepLoai nhận vào điểm và trả về xếp loại </w:t>
      </w:r>
    </w:p>
    <w:p w14:paraId="080BC5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84D3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6427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26BD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8BFDA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"Giỏi"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2C45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E4A5F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CE4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59E0F6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"Khá"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4651F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1BF3F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0980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53D4A8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"Trung bình"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23155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85B05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2F03B9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667488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"Yếu"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AE7D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2A2EE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AFCE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// TODO 2: Viết hàm TinhTrungBinh nhận vào mảng điểm và trả về trung bình </w:t>
      </w:r>
    </w:p>
    <w:p w14:paraId="40E5F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TinhTrungBinh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ED1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422B6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341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 Duyệt mảng để cộng dồn điểm</w:t>
      </w:r>
    </w:p>
    <w:p w14:paraId="309835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CA24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C4ECC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04B9B5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7D8AF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 Chia cho số lượng phần tử để ra trung bình</w:t>
      </w:r>
    </w:p>
    <w:p w14:paraId="472812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9D5CC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415F4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// TODO 3: Viết hàm InBangDiem nhận vào 2 mảng </w:t>
      </w:r>
    </w:p>
    <w:p w14:paraId="6437D8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InBangDiem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6D40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7C7A2F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"{0,-20} {1,-10} {2,-10}"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"Họ tên"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"Điểm"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"Xếp loại"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F3F8A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"--------------------------------------------------"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3A033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CA29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C225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 Gọi hàm XepLoai để lấy kết quả xếp loại cho sinh viên thứ i</w:t>
      </w:r>
    </w:p>
    <w:p w14:paraId="059C8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5B10A1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3884C2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 In ra màn hình: Tên, Điểm, Xếp loại</w:t>
      </w:r>
    </w:p>
    <w:p w14:paraId="630253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"{0,-20} {1,-10} {2,-10}"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B9145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C129A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21DB5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63087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10655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 Dữ liệu mẫu</w:t>
      </w:r>
    </w:p>
    <w:p w14:paraId="753B3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"Nguyễn Văn 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"Trần Thị 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"Lê Văn 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27A41E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 w14:paraId="553233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Chương trình Quản lý Sinh viên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737A1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 TODO 4: Gọi hàm InBangDiem để in bảng điểm</w:t>
      </w:r>
    </w:p>
    <w:p w14:paraId="31CDE7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InBangDiem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35106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 TODO 5: Gọi hàm TinhTrungBinh và in kết quả</w:t>
      </w:r>
    </w:p>
    <w:p w14:paraId="0A9BD9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trungBinh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TinhTrungBinh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5918A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66B9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 {trungBinh:F2} là định dạng in ra số thập phân lấy 2 số sau dấu phẩy</w:t>
      </w:r>
    </w:p>
    <w:p w14:paraId="2B6618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Điểm trung bình lớp: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trungBinh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F2}"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D62D0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1062A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 Dừng màn hình để xem kết quả (nếu cần)</w:t>
      </w:r>
    </w:p>
    <w:p w14:paraId="2AB232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05D9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  <w:bookmarkStart w:id="0" w:name="_GoBack"/>
      <w:bookmarkEnd w:id="0"/>
    </w:p>
    <w:p w14:paraId="7D5A6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9ADBCA3">
      <w:pPr>
        <w:spacing w:before="0"/>
        <w:ind w:left="0" w:right="0" w:firstLine="0"/>
        <w:jc w:val="left"/>
        <w:rPr>
          <w:i/>
          <w:spacing w:val="-4"/>
          <w:sz w:val="22"/>
        </w:rPr>
      </w:pPr>
    </w:p>
    <w:p w14:paraId="7EEC67EB">
      <w:pPr>
        <w:pStyle w:val="6"/>
        <w:spacing w:before="74"/>
        <w:rPr>
          <w:i/>
        </w:rPr>
      </w:pPr>
    </w:p>
    <w:p w14:paraId="7F6BA25D">
      <w:pPr>
        <w:pStyle w:val="10"/>
        <w:numPr>
          <w:ilvl w:val="1"/>
          <w:numId w:val="1"/>
        </w:numPr>
        <w:tabs>
          <w:tab w:val="left" w:pos="279"/>
        </w:tabs>
        <w:spacing w:before="1" w:after="0" w:line="240" w:lineRule="auto"/>
        <w:ind w:left="279" w:right="0" w:hanging="279"/>
        <w:jc w:val="left"/>
        <w:rPr>
          <w:b/>
          <w:sz w:val="22"/>
        </w:rPr>
      </w:pPr>
      <w:r>
        <w:rPr>
          <w:b/>
          <w:sz w:val="22"/>
        </w:rPr>
        <w:t>Ảnh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chụp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màn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hình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Kết</w:t>
      </w:r>
      <w:r>
        <w:rPr>
          <w:b/>
          <w:spacing w:val="1"/>
          <w:sz w:val="22"/>
        </w:rPr>
        <w:t xml:space="preserve"> </w:t>
      </w:r>
      <w:r>
        <w:rPr>
          <w:b/>
          <w:spacing w:val="-4"/>
          <w:sz w:val="22"/>
        </w:rPr>
        <w:t>quả:</w:t>
      </w:r>
    </w:p>
    <w:p w14:paraId="1CF20B8F">
      <w:pPr>
        <w:pStyle w:val="6"/>
        <w:spacing w:before="77"/>
        <w:rPr>
          <w:b/>
        </w:rPr>
      </w:pPr>
    </w:p>
    <w:p w14:paraId="232E66F6"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(Dán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ảnh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chụp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màn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hình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của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bạn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vào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đây. Kết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quả phải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hiển</w:t>
      </w:r>
      <w:r>
        <w:rPr>
          <w:i/>
          <w:spacing w:val="1"/>
          <w:sz w:val="22"/>
        </w:rPr>
        <w:t xml:space="preserve"> </w:t>
      </w:r>
      <w:r>
        <w:rPr>
          <w:i/>
          <w:spacing w:val="-4"/>
          <w:sz w:val="22"/>
        </w:rPr>
        <w:t>thị:</w:t>
      </w:r>
    </w:p>
    <w:p w14:paraId="3B8CA9D7">
      <w:pPr>
        <w:pStyle w:val="6"/>
        <w:spacing w:before="74"/>
        <w:rPr>
          <w:i/>
        </w:rPr>
      </w:pPr>
    </w:p>
    <w:p w14:paraId="7E222145">
      <w:pPr>
        <w:pStyle w:val="10"/>
        <w:numPr>
          <w:ilvl w:val="2"/>
          <w:numId w:val="1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i/>
          <w:sz w:val="22"/>
        </w:rPr>
      </w:pPr>
      <w:r>
        <w:rPr>
          <w:i/>
          <w:sz w:val="22"/>
        </w:rPr>
        <w:t>Bảng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điểm với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tên,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điểm,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xếp</w:t>
      </w:r>
      <w:r>
        <w:rPr>
          <w:i/>
          <w:spacing w:val="-1"/>
          <w:sz w:val="22"/>
        </w:rPr>
        <w:t xml:space="preserve"> </w:t>
      </w:r>
      <w:r>
        <w:rPr>
          <w:i/>
          <w:spacing w:val="-4"/>
          <w:sz w:val="22"/>
        </w:rPr>
        <w:t>loại</w:t>
      </w:r>
    </w:p>
    <w:p w14:paraId="72F1D633">
      <w:pPr>
        <w:pStyle w:val="10"/>
        <w:numPr>
          <w:ilvl w:val="2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i/>
          <w:sz w:val="22"/>
        </w:rPr>
        <w:t>Điểm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trung</w:t>
      </w:r>
      <w:r>
        <w:rPr>
          <w:i/>
          <w:spacing w:val="-1"/>
          <w:sz w:val="22"/>
        </w:rPr>
        <w:t xml:space="preserve"> </w:t>
      </w:r>
      <w:r>
        <w:rPr>
          <w:i/>
          <w:spacing w:val="-2"/>
          <w:sz w:val="22"/>
        </w:rPr>
        <w:t>bình</w:t>
      </w:r>
      <w:r>
        <w:rPr>
          <w:spacing w:val="-2"/>
          <w:sz w:val="22"/>
        </w:rPr>
        <w:t>)*</w:t>
      </w:r>
    </w:p>
    <w:p w14:paraId="58E76CFD">
      <w:pPr>
        <w:pStyle w:val="10"/>
        <w:numPr>
          <w:numId w:val="0"/>
        </w:numPr>
        <w:tabs>
          <w:tab w:val="left" w:pos="719"/>
        </w:tabs>
        <w:spacing w:before="39" w:after="0" w:line="240" w:lineRule="auto"/>
        <w:ind w:left="360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4534535" cy="2542540"/>
            <wp:effectExtent l="0" t="0" r="6985" b="254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7A814">
      <w:pPr>
        <w:pStyle w:val="6"/>
        <w:spacing w:before="105"/>
      </w:pPr>
    </w:p>
    <w:p w14:paraId="13F92940">
      <w:pPr>
        <w:pStyle w:val="3"/>
        <w:numPr>
          <w:ilvl w:val="0"/>
          <w:numId w:val="1"/>
        </w:numPr>
        <w:tabs>
          <w:tab w:val="left" w:pos="311"/>
        </w:tabs>
        <w:spacing w:before="0" w:after="0" w:line="240" w:lineRule="auto"/>
        <w:ind w:left="311" w:right="0" w:hanging="311"/>
        <w:jc w:val="left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16ACFA74">
      <w:pPr>
        <w:spacing w:before="12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Một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điều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tôi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chưa hiểu</w:t>
      </w:r>
      <w:r>
        <w:rPr>
          <w:b/>
          <w:spacing w:val="-6"/>
          <w:sz w:val="22"/>
        </w:rPr>
        <w:t xml:space="preserve"> </w:t>
      </w:r>
      <w:r>
        <w:rPr>
          <w:b/>
          <w:spacing w:val="-5"/>
          <w:sz w:val="22"/>
        </w:rPr>
        <w:t>rõ:</w:t>
      </w:r>
    </w:p>
    <w:p w14:paraId="4504A761">
      <w:pPr>
        <w:pStyle w:val="6"/>
        <w:spacing w:before="75"/>
        <w:rPr>
          <w:b/>
        </w:rPr>
      </w:pPr>
    </w:p>
    <w:p w14:paraId="5CB4834E">
      <w:pPr>
        <w:spacing w:before="0" w:line="292" w:lineRule="auto"/>
        <w:ind w:left="0" w:right="245" w:firstLine="0"/>
        <w:jc w:val="left"/>
        <w:rPr>
          <w:i/>
          <w:sz w:val="22"/>
        </w:rPr>
      </w:pPr>
      <w:r>
        <w:rPr>
          <w:i/>
          <w:sz w:val="22"/>
        </w:rPr>
        <w:t>(Ví dụ: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"Tại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sao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phải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chia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code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thành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các hàm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nhỏ?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Có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thể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viết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tất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cả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trong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Main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không?",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 xml:space="preserve">"Sự </w:t>
      </w:r>
      <w:r>
        <w:rPr>
          <w:i/>
          <w:w w:val="105"/>
          <w:sz w:val="22"/>
        </w:rPr>
        <w:t xml:space="preserve">khác biệt giữa hàm có </w:t>
      </w:r>
      <w:r>
        <w:rPr>
          <w:rFonts w:ascii="Lucida Sans" w:hAnsi="Lucida Sans"/>
          <w:i/>
          <w:color w:val="188038"/>
          <w:w w:val="105"/>
          <w:sz w:val="22"/>
        </w:rPr>
        <w:t>return</w:t>
      </w:r>
      <w:r>
        <w:rPr>
          <w:rFonts w:ascii="Lucida Sans" w:hAnsi="Lucida Sans"/>
          <w:i/>
          <w:color w:val="188038"/>
          <w:spacing w:val="-4"/>
          <w:w w:val="105"/>
          <w:sz w:val="22"/>
        </w:rPr>
        <w:t xml:space="preserve"> </w:t>
      </w:r>
      <w:r>
        <w:rPr>
          <w:i/>
          <w:w w:val="105"/>
          <w:sz w:val="22"/>
        </w:rPr>
        <w:t xml:space="preserve">và hàm </w:t>
      </w:r>
      <w:r>
        <w:rPr>
          <w:rFonts w:ascii="Lucida Sans" w:hAnsi="Lucida Sans"/>
          <w:i/>
          <w:color w:val="188038"/>
          <w:w w:val="105"/>
          <w:sz w:val="22"/>
        </w:rPr>
        <w:t>void</w:t>
      </w:r>
      <w:r>
        <w:rPr>
          <w:rFonts w:ascii="Lucida Sans" w:hAnsi="Lucida Sans"/>
          <w:i/>
          <w:color w:val="188038"/>
          <w:spacing w:val="-3"/>
          <w:w w:val="105"/>
          <w:sz w:val="22"/>
        </w:rPr>
        <w:t xml:space="preserve"> </w:t>
      </w:r>
      <w:r>
        <w:rPr>
          <w:i/>
          <w:w w:val="105"/>
          <w:sz w:val="22"/>
        </w:rPr>
        <w:t>là gì?")</w:t>
      </w:r>
    </w:p>
    <w:p w14:paraId="4CF7C3CE">
      <w:pPr>
        <w:pStyle w:val="6"/>
        <w:spacing w:before="208"/>
        <w:rPr>
          <w:rFonts w:hint="default" w:ascii="Microsoft Sans Serif" w:hAnsi="Microsoft Sans Serif" w:cs="Microsoft Sans Serif"/>
          <w:i/>
          <w:sz w:val="22"/>
          <w:szCs w:val="22"/>
        </w:rPr>
      </w:pPr>
      <w:r>
        <w:rPr>
          <w:rFonts w:hint="default" w:ascii="Microsoft Sans Serif" w:hAnsi="Microsoft Sans Serif" w:eastAsia="SimSun" w:cs="Microsoft Sans Serif"/>
          <w:sz w:val="22"/>
          <w:szCs w:val="22"/>
        </w:rPr>
        <w:t>Làm thế nào để xử lý trường hợp mảng điểm và mảng tên có số lượng phần tử không bằng nhau (ví dụ có tên mà thiếu điểm)?</w:t>
      </w:r>
    </w:p>
    <w:p w14:paraId="7115CCE1">
      <w:pPr>
        <w:pStyle w:val="6"/>
        <w:rPr>
          <w:i/>
          <w:sz w:val="20"/>
        </w:rPr>
      </w:pPr>
    </w:p>
    <w:p w14:paraId="4EC43758">
      <w:pPr>
        <w:pStyle w:val="6"/>
        <w:spacing w:before="65"/>
        <w:rPr>
          <w:i/>
          <w:sz w:val="20"/>
        </w:rPr>
      </w:pPr>
    </w:p>
    <w:p w14:paraId="510487EF">
      <w:pPr>
        <w:pStyle w:val="6"/>
        <w:rPr>
          <w:i/>
          <w:sz w:val="20"/>
        </w:rPr>
      </w:pPr>
    </w:p>
    <w:p w14:paraId="1F3196CB">
      <w:pPr>
        <w:pStyle w:val="6"/>
        <w:spacing w:before="68"/>
        <w:rPr>
          <w:i/>
          <w:sz w:val="20"/>
        </w:rPr>
      </w:pPr>
    </w:p>
    <w:p w14:paraId="18BE3AC4">
      <w:pPr>
        <w:pStyle w:val="6"/>
        <w:spacing w:before="80"/>
        <w:rPr>
          <w:i/>
          <w:sz w:val="32"/>
        </w:rPr>
      </w:pPr>
    </w:p>
    <w:p w14:paraId="52C7E6FD">
      <w:pPr>
        <w:pStyle w:val="2"/>
        <w:spacing w:line="276" w:lineRule="auto"/>
      </w:pPr>
      <w:r>
        <w:t>PHIẾU</w:t>
      </w:r>
      <w:r>
        <w:rPr>
          <w:spacing w:val="-4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TẬP</w:t>
      </w:r>
      <w:r>
        <w:rPr>
          <w:spacing w:val="-5"/>
        </w:rPr>
        <w:t xml:space="preserve"> </w:t>
      </w:r>
      <w:r>
        <w:t>C#</w:t>
      </w:r>
      <w:r>
        <w:rPr>
          <w:spacing w:val="-8"/>
        </w:rPr>
        <w:t xml:space="preserve"> </w:t>
      </w:r>
      <w:r>
        <w:t>[04]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LẬP</w:t>
      </w:r>
      <w:r>
        <w:rPr>
          <w:spacing w:val="-6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 xml:space="preserve">TƯỢNG </w:t>
      </w:r>
      <w:r>
        <w:rPr>
          <w:spacing w:val="-2"/>
        </w:rPr>
        <w:t>(OOP)</w:t>
      </w:r>
    </w:p>
    <w:p w14:paraId="5234541F">
      <w:pPr>
        <w:tabs>
          <w:tab w:val="left" w:pos="5452"/>
        </w:tabs>
        <w:spacing w:before="119"/>
        <w:ind w:left="0" w:right="0" w:firstLine="0"/>
        <w:jc w:val="left"/>
        <w:rPr>
          <w:rFonts w:hint="default" w:ascii="Times New Roman" w:hAnsi="Times New Roman"/>
          <w:sz w:val="22"/>
          <w:lang w:val="vi-VN"/>
        </w:rPr>
      </w:pPr>
      <w:r>
        <w:rPr>
          <w:b/>
          <w:sz w:val="22"/>
        </w:rPr>
        <w:t xml:space="preserve">Họ và tên: </w:t>
      </w:r>
      <w:r>
        <w:rPr>
          <w:rFonts w:hint="default"/>
          <w:b/>
          <w:sz w:val="22"/>
          <w:lang w:val="vi-VN"/>
        </w:rPr>
        <w:t xml:space="preserve">Trần Minh Quân </w:t>
      </w:r>
    </w:p>
    <w:p w14:paraId="146318B0">
      <w:pPr>
        <w:pStyle w:val="6"/>
        <w:spacing w:before="77"/>
        <w:rPr>
          <w:rFonts w:ascii="Times New Roman"/>
        </w:rPr>
      </w:pPr>
    </w:p>
    <w:p w14:paraId="0D577004">
      <w:pPr>
        <w:tabs>
          <w:tab w:val="left" w:pos="4887"/>
        </w:tabs>
        <w:spacing w:before="0"/>
        <w:ind w:left="0" w:right="0" w:firstLine="0"/>
        <w:jc w:val="left"/>
        <w:rPr>
          <w:rFonts w:hint="default" w:ascii="Times New Roman" w:hAnsi="Times New Roman"/>
          <w:sz w:val="22"/>
          <w:lang w:val="vi-VN"/>
        </w:rPr>
      </w:pPr>
      <w:r>
        <w:rPr>
          <w:b/>
          <w:sz w:val="22"/>
        </w:rPr>
        <w:t xml:space="preserve">Lớp: </w:t>
      </w:r>
      <w:r>
        <w:rPr>
          <w:rFonts w:hint="default"/>
          <w:b/>
          <w:sz w:val="22"/>
          <w:lang w:val="vi-VN"/>
        </w:rPr>
        <w:t>CNTT 18-01</w:t>
      </w:r>
    </w:p>
    <w:p w14:paraId="720B342E">
      <w:pPr>
        <w:pStyle w:val="6"/>
        <w:spacing w:before="75"/>
        <w:rPr>
          <w:rFonts w:ascii="Times New Roman"/>
        </w:rPr>
      </w:pPr>
    </w:p>
    <w:p w14:paraId="5C1EF7CD">
      <w:pPr>
        <w:tabs>
          <w:tab w:val="left" w:pos="6541"/>
        </w:tabs>
        <w:spacing w:before="0"/>
        <w:ind w:left="0" w:right="0" w:firstLine="0"/>
        <w:jc w:val="left"/>
        <w:rPr>
          <w:rFonts w:ascii="Times New Roman" w:hAnsi="Times New Roman"/>
          <w:sz w:val="22"/>
        </w:rPr>
      </w:pPr>
      <w:r>
        <w:rPr>
          <w:b/>
          <w:sz w:val="22"/>
        </w:rPr>
        <w:t xml:space="preserve">Video đã xem (Link): </w:t>
      </w:r>
      <w:r>
        <w:fldChar w:fldCharType="begin"/>
      </w:r>
      <w:r>
        <w:instrText xml:space="preserve"> HYPERLINK "https://youtube.com/playlist?list=PL33lvabfss1zRgaWBcC__Bnt5AOSRfU71&amp;si=jMP7mre_Dtw9IO61" </w:instrText>
      </w:r>
      <w:r>
        <w:fldChar w:fldCharType="separate"/>
      </w:r>
      <w:r>
        <w:rPr>
          <w:rStyle w:val="8"/>
        </w:rPr>
        <w:t>https://youtube.com/playlist?list=PL33lvabfss1zRgaWBcC__Bnt5AOSRfU71&amp;si=jMP7mre_Dtw9IO61</w:t>
      </w:r>
      <w:r>
        <w:rPr>
          <w:rStyle w:val="8"/>
        </w:rPr>
        <w:fldChar w:fldCharType="end"/>
      </w:r>
    </w:p>
    <w:p w14:paraId="6E23EBEA">
      <w:pPr>
        <w:pStyle w:val="6"/>
        <w:rPr>
          <w:rFonts w:ascii="Times New Roman"/>
          <w:sz w:val="20"/>
        </w:rPr>
      </w:pPr>
    </w:p>
    <w:p w14:paraId="154FA2C7">
      <w:pPr>
        <w:pStyle w:val="6"/>
        <w:spacing w:before="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172085</wp:posOffset>
                </wp:positionV>
                <wp:extent cx="5943600" cy="20320"/>
                <wp:effectExtent l="0" t="0" r="0" b="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55pt;height:1.6pt;width:468pt;mso-position-horizontal-relative:page;mso-wrap-distance-bottom:0pt;mso-wrap-distance-top:0pt;z-index:-251655168;mso-width-relative:page;mso-height-relative:page;" coordsize="5943600,20320" o:gfxdata="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BDXdPN2QAAAAoBAAAPAAAAAAAA&#10;AAEAIAAAACIAAABkcnMvZG93bnJldi54bWxQSwECFAAUAAAACACHTuJAxrXMHPUCAAB2CgAADgAA&#10;AAAAAAABACAAAAAoAQAAZHJzL2Uyb0RvYy54bWxQSwUGAAAAAAYABgBZAQAAjwYAAAAA&#10;">
                <o:lock v:ext="edit" aspectratio="f"/>
                <v:shape id="Graphic 17" o:spid="_x0000_s1026" o:spt="100" style="position:absolute;left:0;top:0;height:20320;width:5943600;" fillcolor="#A0A0A0" filled="t" stroked="f" coordsize="5943600,20320" o:gfxdata="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T6OXvQAA&#10;ANsAAAAPAAAAAAAAAAEAIAAAACIAAABkcnMvZG93bnJldi54bWxQSwECFAAUAAAACACHTuJAMy8F&#10;njsAAAA5AAAAEAAAAAAAAAABACAAAAAMAQAAZHJzL3NoYXBleG1sLnhtbFBLBQYAAAAABgAGAFsB&#10;AAC2AwAAAAA=&#10;" path="m5943600,0l5940552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3047;height:17145;width:5943600;" fillcolor="#E2E2E2" filled="t" stroked="f" coordsize="5943600,17145" o:gfxdata="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vWhdugAAANsA&#10;AAAPAAAAAAAAAAEAIAAAACIAAABkcnMvZG93bnJldi54bWxQSwECFAAUAAAACACHTuJAMy8FnjsA&#10;AAA5AAAAEAAAAAAAAAABACAAAAAJAQAAZHJzL3NoYXBleG1sLnhtbFBLBQYAAAAABgAGAFsBAACz&#10;AwAAAAA=&#10;" path="m5943600,0l5940552,0,5940552,13716,0,13716,0,16764,5940552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D1A794">
      <w:pPr>
        <w:pStyle w:val="6"/>
        <w:spacing w:before="87"/>
        <w:rPr>
          <w:rFonts w:ascii="Times New Roman"/>
          <w:sz w:val="28"/>
        </w:rPr>
      </w:pPr>
    </w:p>
    <w:p w14:paraId="2939C6B1">
      <w:pPr>
        <w:pStyle w:val="3"/>
        <w:numPr>
          <w:ilvl w:val="0"/>
          <w:numId w:val="2"/>
        </w:numPr>
        <w:tabs>
          <w:tab w:val="left" w:pos="314"/>
        </w:tabs>
        <w:spacing w:before="0" w:after="0" w:line="240" w:lineRule="auto"/>
        <w:ind w:left="314" w:right="0" w:hanging="314"/>
        <w:jc w:val="left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khái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niệm</w:t>
      </w:r>
      <w:r>
        <w:rPr>
          <w:color w:val="424242"/>
          <w:spacing w:val="-2"/>
        </w:rPr>
        <w:t xml:space="preserve"> </w:t>
      </w:r>
      <w:r>
        <w:rPr>
          <w:color w:val="424242"/>
          <w:spacing w:val="-4"/>
        </w:rPr>
        <w:t>OOP)</w:t>
      </w:r>
    </w:p>
    <w:p w14:paraId="4FFFF127">
      <w:pPr>
        <w:spacing w:before="128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Hãy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trả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lời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các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câu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hỏi</w:t>
      </w:r>
      <w:r>
        <w:rPr>
          <w:i/>
          <w:spacing w:val="-1"/>
          <w:sz w:val="22"/>
        </w:rPr>
        <w:t xml:space="preserve"> </w:t>
      </w:r>
      <w:r>
        <w:rPr>
          <w:i/>
          <w:spacing w:val="-4"/>
          <w:sz w:val="22"/>
        </w:rPr>
        <w:t>sau:</w:t>
      </w:r>
    </w:p>
    <w:p w14:paraId="71A654A8">
      <w:pPr>
        <w:spacing w:after="0"/>
        <w:jc w:val="left"/>
        <w:rPr>
          <w:i/>
          <w:sz w:val="22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2445C7D">
      <w:pPr>
        <w:pStyle w:val="10"/>
        <w:numPr>
          <w:ilvl w:val="1"/>
          <w:numId w:val="2"/>
        </w:numPr>
        <w:tabs>
          <w:tab w:val="left" w:pos="367"/>
        </w:tabs>
        <w:spacing w:before="80" w:after="0" w:line="240" w:lineRule="auto"/>
        <w:ind w:left="367" w:right="0" w:hanging="367"/>
        <w:jc w:val="left"/>
        <w:rPr>
          <w:b/>
          <w:sz w:val="22"/>
        </w:rPr>
      </w:pPr>
      <w:r>
        <w:rPr>
          <w:b/>
          <w:sz w:val="22"/>
        </w:rPr>
        <w:t>Lớp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(Class)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và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Đối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tượng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(Object):</w:t>
      </w:r>
    </w:p>
    <w:p w14:paraId="476D2A9F">
      <w:pPr>
        <w:pStyle w:val="6"/>
        <w:spacing w:before="74"/>
        <w:rPr>
          <w:b/>
        </w:rPr>
      </w:pPr>
    </w:p>
    <w:p w14:paraId="0A4161ED">
      <w:pPr>
        <w:pStyle w:val="10"/>
        <w:numPr>
          <w:ilvl w:val="2"/>
          <w:numId w:val="2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b/>
          <w:sz w:val="22"/>
        </w:rPr>
        <w:t>Lớp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(Class)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là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gì?</w:t>
      </w:r>
    </w:p>
    <w:p w14:paraId="54711281">
      <w:pPr>
        <w:pStyle w:val="6"/>
        <w:rPr>
          <w:sz w:val="20"/>
        </w:rPr>
      </w:pPr>
    </w:p>
    <w:p w14:paraId="7634B5CA">
      <w:pPr>
        <w:pStyle w:val="6"/>
        <w:spacing w:before="16"/>
        <w:ind w:firstLine="720" w:firstLineChars="0"/>
        <w:rPr>
          <w:rFonts w:hint="default" w:ascii="Microsoft Sans Serif" w:hAnsi="Microsoft Sans Serif" w:cs="Microsoft Sans Serif"/>
          <w:sz w:val="22"/>
          <w:szCs w:val="22"/>
        </w:rPr>
      </w:pPr>
      <w:r>
        <w:rPr>
          <w:rFonts w:hint="default" w:ascii="Microsoft Sans Serif" w:hAnsi="Microsoft Sans Serif" w:eastAsia="SimSun" w:cs="Microsoft Sans Serif"/>
          <w:sz w:val="22"/>
          <w:szCs w:val="22"/>
        </w:rPr>
        <w:t>Là một khuôn mẫu (bản thiết kế) mô tả đặc điểm và hành vi chung.</w:t>
      </w:r>
    </w:p>
    <w:p w14:paraId="7662F05C">
      <w:pPr>
        <w:pStyle w:val="6"/>
        <w:spacing w:before="126"/>
        <w:rPr>
          <w:rFonts w:hint="default" w:ascii="Microsoft Sans Serif" w:hAnsi="Microsoft Sans Serif" w:cs="Microsoft Sans Serif"/>
          <w:sz w:val="22"/>
          <w:szCs w:val="22"/>
        </w:rPr>
      </w:pPr>
    </w:p>
    <w:p w14:paraId="5E7F3685">
      <w:pPr>
        <w:pStyle w:val="10"/>
        <w:numPr>
          <w:ilvl w:val="2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hint="default" w:ascii="Microsoft Sans Serif" w:hAnsi="Microsoft Sans Serif" w:cs="Microsoft Sans Serif"/>
          <w:sz w:val="22"/>
          <w:szCs w:val="22"/>
        </w:rPr>
      </w:pPr>
      <w:r>
        <w:rPr>
          <w:rFonts w:hint="default" w:ascii="Microsoft Sans Serif" w:hAnsi="Microsoft Sans Serif" w:cs="Microsoft Sans Serif"/>
          <w:b/>
          <w:sz w:val="22"/>
          <w:szCs w:val="22"/>
        </w:rPr>
        <w:t>Đối</w:t>
      </w:r>
      <w:r>
        <w:rPr>
          <w:rFonts w:hint="default" w:ascii="Microsoft Sans Serif" w:hAnsi="Microsoft Sans Serif" w:cs="Microsoft Sans Serif"/>
          <w:b/>
          <w:spacing w:val="-2"/>
          <w:sz w:val="22"/>
          <w:szCs w:val="22"/>
        </w:rPr>
        <w:t xml:space="preserve"> </w:t>
      </w:r>
      <w:r>
        <w:rPr>
          <w:rFonts w:hint="default" w:ascii="Microsoft Sans Serif" w:hAnsi="Microsoft Sans Serif" w:cs="Microsoft Sans Serif"/>
          <w:b/>
          <w:sz w:val="22"/>
          <w:szCs w:val="22"/>
        </w:rPr>
        <w:t>tượng</w:t>
      </w:r>
      <w:r>
        <w:rPr>
          <w:rFonts w:hint="default" w:ascii="Microsoft Sans Serif" w:hAnsi="Microsoft Sans Serif" w:cs="Microsoft Sans Serif"/>
          <w:b/>
          <w:spacing w:val="-4"/>
          <w:sz w:val="22"/>
          <w:szCs w:val="22"/>
        </w:rPr>
        <w:t xml:space="preserve"> </w:t>
      </w:r>
      <w:r>
        <w:rPr>
          <w:rFonts w:hint="default" w:ascii="Microsoft Sans Serif" w:hAnsi="Microsoft Sans Serif" w:cs="Microsoft Sans Serif"/>
          <w:b/>
          <w:sz w:val="22"/>
          <w:szCs w:val="22"/>
        </w:rPr>
        <w:t xml:space="preserve">(Object) </w:t>
      </w:r>
      <w:r>
        <w:rPr>
          <w:rFonts w:hint="default" w:ascii="Microsoft Sans Serif" w:hAnsi="Microsoft Sans Serif" w:cs="Microsoft Sans Serif"/>
          <w:sz w:val="22"/>
          <w:szCs w:val="22"/>
        </w:rPr>
        <w:t>là</w:t>
      </w:r>
      <w:r>
        <w:rPr>
          <w:rFonts w:hint="default" w:ascii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hint="default" w:ascii="Microsoft Sans Serif" w:hAnsi="Microsoft Sans Serif" w:cs="Microsoft Sans Serif"/>
          <w:spacing w:val="-5"/>
          <w:sz w:val="22"/>
          <w:szCs w:val="22"/>
        </w:rPr>
        <w:t>gì?</w:t>
      </w:r>
    </w:p>
    <w:p w14:paraId="76AEFA52">
      <w:pPr>
        <w:pStyle w:val="6"/>
        <w:rPr>
          <w:rFonts w:hint="default" w:ascii="Microsoft Sans Serif" w:hAnsi="Microsoft Sans Serif" w:cs="Microsoft Sans Serif"/>
          <w:sz w:val="22"/>
          <w:szCs w:val="22"/>
        </w:rPr>
      </w:pPr>
    </w:p>
    <w:p w14:paraId="1B85AC12">
      <w:pPr>
        <w:pStyle w:val="6"/>
        <w:spacing w:before="16"/>
        <w:ind w:firstLine="720" w:firstLineChars="0"/>
        <w:rPr>
          <w:rFonts w:hint="default" w:ascii="Microsoft Sans Serif" w:hAnsi="Microsoft Sans Serif" w:cs="Microsoft Sans Serif"/>
          <w:sz w:val="22"/>
          <w:szCs w:val="22"/>
        </w:rPr>
      </w:pPr>
      <w:r>
        <w:rPr>
          <w:rFonts w:hint="default" w:ascii="Microsoft Sans Serif" w:hAnsi="Microsoft Sans Serif" w:eastAsia="SimSun" w:cs="Microsoft Sans Serif"/>
          <w:sz w:val="22"/>
          <w:szCs w:val="22"/>
        </w:rPr>
        <w:t>Là một thực thể cụ thể được tạo ra từ Lớp, có dữ liệu riêng.</w:t>
      </w:r>
    </w:p>
    <w:p w14:paraId="07AABB7A">
      <w:pPr>
        <w:pStyle w:val="6"/>
        <w:spacing w:before="126"/>
        <w:rPr>
          <w:rFonts w:hint="default" w:ascii="Microsoft Sans Serif" w:hAnsi="Microsoft Sans Serif" w:cs="Microsoft Sans Serif"/>
          <w:sz w:val="22"/>
          <w:szCs w:val="22"/>
        </w:rPr>
      </w:pPr>
    </w:p>
    <w:p w14:paraId="33F8EB1B">
      <w:pPr>
        <w:pStyle w:val="10"/>
        <w:numPr>
          <w:ilvl w:val="2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hint="default" w:ascii="Microsoft Sans Serif" w:hAnsi="Microsoft Sans Serif" w:cs="Microsoft Sans Serif"/>
          <w:sz w:val="22"/>
          <w:szCs w:val="22"/>
        </w:rPr>
      </w:pPr>
      <w:r>
        <w:rPr>
          <w:rFonts w:hint="default" w:ascii="Microsoft Sans Serif" w:hAnsi="Microsoft Sans Serif" w:cs="Microsoft Sans Serif"/>
          <w:sz w:val="22"/>
          <w:szCs w:val="22"/>
        </w:rPr>
        <w:t>Mối</w:t>
      </w:r>
      <w:r>
        <w:rPr>
          <w:rFonts w:hint="default" w:ascii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hint="default" w:ascii="Microsoft Sans Serif" w:hAnsi="Microsoft Sans Serif" w:cs="Microsoft Sans Serif"/>
          <w:sz w:val="22"/>
          <w:szCs w:val="22"/>
        </w:rPr>
        <w:t>quan</w:t>
      </w:r>
      <w:r>
        <w:rPr>
          <w:rFonts w:hint="default" w:ascii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hint="default" w:ascii="Microsoft Sans Serif" w:hAnsi="Microsoft Sans Serif" w:cs="Microsoft Sans Serif"/>
          <w:sz w:val="22"/>
          <w:szCs w:val="22"/>
        </w:rPr>
        <w:t>hệ</w:t>
      </w:r>
      <w:r>
        <w:rPr>
          <w:rFonts w:hint="default" w:ascii="Microsoft Sans Serif" w:hAnsi="Microsoft Sans Serif" w:cs="Microsoft Sans Serif"/>
          <w:spacing w:val="-3"/>
          <w:sz w:val="22"/>
          <w:szCs w:val="22"/>
        </w:rPr>
        <w:t xml:space="preserve"> </w:t>
      </w:r>
      <w:r>
        <w:rPr>
          <w:rFonts w:hint="default" w:ascii="Microsoft Sans Serif" w:hAnsi="Microsoft Sans Serif" w:cs="Microsoft Sans Serif"/>
          <w:sz w:val="22"/>
          <w:szCs w:val="22"/>
        </w:rPr>
        <w:t>giữa</w:t>
      </w:r>
      <w:r>
        <w:rPr>
          <w:rFonts w:hint="default" w:ascii="Microsoft Sans Serif" w:hAnsi="Microsoft Sans Serif" w:cs="Microsoft Sans Serif"/>
          <w:spacing w:val="-2"/>
          <w:sz w:val="22"/>
          <w:szCs w:val="22"/>
        </w:rPr>
        <w:t xml:space="preserve"> </w:t>
      </w:r>
      <w:r>
        <w:rPr>
          <w:rFonts w:hint="default" w:ascii="Microsoft Sans Serif" w:hAnsi="Microsoft Sans Serif" w:cs="Microsoft Sans Serif"/>
          <w:sz w:val="22"/>
          <w:szCs w:val="22"/>
        </w:rPr>
        <w:t>Lớp</w:t>
      </w:r>
      <w:r>
        <w:rPr>
          <w:rFonts w:hint="default" w:ascii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hint="default" w:ascii="Microsoft Sans Serif" w:hAnsi="Microsoft Sans Serif" w:cs="Microsoft Sans Serif"/>
          <w:sz w:val="22"/>
          <w:szCs w:val="22"/>
        </w:rPr>
        <w:t>và</w:t>
      </w:r>
      <w:r>
        <w:rPr>
          <w:rFonts w:hint="default" w:ascii="Microsoft Sans Serif" w:hAnsi="Microsoft Sans Serif" w:cs="Microsoft Sans Serif"/>
          <w:spacing w:val="-1"/>
          <w:sz w:val="22"/>
          <w:szCs w:val="22"/>
        </w:rPr>
        <w:t xml:space="preserve"> </w:t>
      </w:r>
      <w:r>
        <w:rPr>
          <w:rFonts w:hint="default" w:ascii="Microsoft Sans Serif" w:hAnsi="Microsoft Sans Serif" w:cs="Microsoft Sans Serif"/>
          <w:sz w:val="22"/>
          <w:szCs w:val="22"/>
        </w:rPr>
        <w:t xml:space="preserve">Đối </w:t>
      </w:r>
      <w:r>
        <w:rPr>
          <w:rFonts w:hint="default" w:ascii="Microsoft Sans Serif" w:hAnsi="Microsoft Sans Serif" w:cs="Microsoft Sans Serif"/>
          <w:spacing w:val="-2"/>
          <w:sz w:val="22"/>
          <w:szCs w:val="22"/>
        </w:rPr>
        <w:t>tượng:</w:t>
      </w:r>
    </w:p>
    <w:p w14:paraId="63D7C540">
      <w:pPr>
        <w:pStyle w:val="6"/>
        <w:rPr>
          <w:rFonts w:hint="default" w:ascii="Microsoft Sans Serif" w:hAnsi="Microsoft Sans Serif" w:cs="Microsoft Sans Serif"/>
          <w:sz w:val="22"/>
          <w:szCs w:val="22"/>
        </w:rPr>
      </w:pPr>
    </w:p>
    <w:p w14:paraId="7B8B360C">
      <w:pPr>
        <w:pStyle w:val="6"/>
        <w:spacing w:before="16"/>
        <w:ind w:firstLine="720" w:firstLineChars="0"/>
        <w:rPr>
          <w:rFonts w:hint="default" w:ascii="Microsoft Sans Serif" w:hAnsi="Microsoft Sans Serif" w:cs="Microsoft Sans Serif"/>
          <w:sz w:val="22"/>
          <w:szCs w:val="22"/>
        </w:rPr>
      </w:pPr>
      <w:r>
        <w:rPr>
          <w:rFonts w:hint="default" w:ascii="Microsoft Sans Serif" w:hAnsi="Microsoft Sans Serif" w:eastAsia="SimSun" w:cs="Microsoft Sans Serif"/>
          <w:sz w:val="22"/>
          <w:szCs w:val="22"/>
        </w:rPr>
        <w:t>Lớp là khuôn mẫu để tạo ra Đối tượng.</w:t>
      </w:r>
    </w:p>
    <w:p w14:paraId="09CDAB22">
      <w:pPr>
        <w:pStyle w:val="6"/>
        <w:spacing w:before="126"/>
      </w:pPr>
    </w:p>
    <w:p w14:paraId="00AE0EBA">
      <w:pPr>
        <w:pStyle w:val="10"/>
        <w:numPr>
          <w:ilvl w:val="1"/>
          <w:numId w:val="2"/>
        </w:numPr>
        <w:tabs>
          <w:tab w:val="left" w:pos="367"/>
        </w:tabs>
        <w:spacing w:before="0" w:after="0" w:line="240" w:lineRule="auto"/>
        <w:ind w:left="367" w:right="0" w:hanging="367"/>
        <w:jc w:val="left"/>
        <w:rPr>
          <w:b/>
          <w:sz w:val="22"/>
        </w:rPr>
      </w:pPr>
      <w:r>
        <w:rPr>
          <w:b/>
          <w:sz w:val="22"/>
        </w:rPr>
        <w:t>Các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thành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phần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chính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của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một</w:t>
      </w:r>
      <w:r>
        <w:rPr>
          <w:b/>
          <w:spacing w:val="-1"/>
          <w:sz w:val="22"/>
        </w:rPr>
        <w:t xml:space="preserve"> </w:t>
      </w:r>
      <w:r>
        <w:rPr>
          <w:b/>
          <w:spacing w:val="-4"/>
          <w:sz w:val="22"/>
        </w:rPr>
        <w:t>Lớp:</w:t>
      </w:r>
    </w:p>
    <w:p w14:paraId="5BB0C569">
      <w:pPr>
        <w:pStyle w:val="6"/>
        <w:spacing w:before="100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 w14:paraId="3426A4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3120" w:type="dxa"/>
          </w:tcPr>
          <w:p w14:paraId="62A90008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Thành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3120" w:type="dxa"/>
          </w:tcPr>
          <w:p w14:paraId="4368218A">
            <w:pPr>
              <w:pStyle w:val="11"/>
              <w:ind w:left="9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Ý </w:t>
            </w:r>
            <w:r>
              <w:rPr>
                <w:b/>
                <w:spacing w:val="-2"/>
                <w:sz w:val="22"/>
              </w:rPr>
              <w:t>nghĩa</w:t>
            </w:r>
          </w:p>
        </w:tc>
        <w:tc>
          <w:tcPr>
            <w:tcW w:w="3120" w:type="dxa"/>
          </w:tcPr>
          <w:p w14:paraId="2942382B">
            <w:pPr>
              <w:pStyle w:val="11"/>
              <w:ind w:left="9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Ví </w:t>
            </w:r>
            <w:r>
              <w:rPr>
                <w:b/>
                <w:spacing w:val="-5"/>
                <w:sz w:val="22"/>
              </w:rPr>
              <w:t>dụ</w:t>
            </w:r>
          </w:p>
        </w:tc>
      </w:tr>
      <w:tr w14:paraId="0ACC6F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0" w:type="dxa"/>
          </w:tcPr>
          <w:p w14:paraId="3CFF3F89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Property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/ </w:t>
            </w:r>
            <w:r>
              <w:rPr>
                <w:b/>
                <w:spacing w:val="-4"/>
                <w:sz w:val="22"/>
              </w:rPr>
              <w:t>Field</w:t>
            </w:r>
          </w:p>
        </w:tc>
        <w:tc>
          <w:tcPr>
            <w:tcW w:w="3120" w:type="dxa"/>
          </w:tcPr>
          <w:p w14:paraId="753F1A21">
            <w:pPr>
              <w:pStyle w:val="11"/>
              <w:ind w:left="99"/>
              <w:rPr>
                <w:rFonts w:hint="default" w:ascii="Microsoft Sans Serif" w:hAnsi="Microsoft Sans Serif" w:cs="Microsoft Sans Serif"/>
                <w:sz w:val="22"/>
                <w:szCs w:val="22"/>
              </w:rPr>
            </w:pPr>
            <w:r>
              <w:rPr>
                <w:rFonts w:hint="default" w:ascii="Microsoft Sans Serif" w:hAnsi="Microsoft Sans Serif" w:eastAsia="SimSun" w:cs="Microsoft Sans Serif"/>
                <w:sz w:val="22"/>
                <w:szCs w:val="22"/>
              </w:rPr>
              <w:t>Lưu trữ dữ liệu (thông tin)</w:t>
            </w:r>
          </w:p>
        </w:tc>
        <w:tc>
          <w:tcPr>
            <w:tcW w:w="3120" w:type="dxa"/>
          </w:tcPr>
          <w:p w14:paraId="33E0E5AE">
            <w:pPr>
              <w:pStyle w:val="11"/>
              <w:rPr>
                <w:sz w:val="22"/>
              </w:rPr>
            </w:pPr>
            <w:r>
              <w:rPr>
                <w:sz w:val="22"/>
              </w:rPr>
              <w:t>ten,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tuoi,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diem</w:t>
            </w:r>
          </w:p>
        </w:tc>
      </w:tr>
      <w:tr w14:paraId="4A6801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0" w:type="dxa"/>
          </w:tcPr>
          <w:p w14:paraId="59AE031F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Method</w:t>
            </w:r>
          </w:p>
        </w:tc>
        <w:tc>
          <w:tcPr>
            <w:tcW w:w="3120" w:type="dxa"/>
          </w:tcPr>
          <w:p w14:paraId="4C875980">
            <w:pPr>
              <w:pStyle w:val="11"/>
              <w:ind w:left="101"/>
              <w:rPr>
                <w:rFonts w:hint="default" w:ascii="Microsoft Sans Serif" w:hAnsi="Microsoft Sans Serif" w:cs="Microsoft Sans Serif"/>
                <w:sz w:val="22"/>
                <w:szCs w:val="22"/>
              </w:rPr>
            </w:pPr>
            <w:r>
              <w:rPr>
                <w:rFonts w:hint="default" w:ascii="Microsoft Sans Serif" w:hAnsi="Microsoft Sans Serif" w:eastAsia="SimSun" w:cs="Microsoft Sans Serif"/>
                <w:sz w:val="22"/>
                <w:szCs w:val="22"/>
              </w:rPr>
              <w:t>Thực hiện hành động (xử lý)</w:t>
            </w:r>
          </w:p>
        </w:tc>
        <w:tc>
          <w:tcPr>
            <w:tcW w:w="3120" w:type="dxa"/>
          </w:tcPr>
          <w:p w14:paraId="15DB2343">
            <w:pPr>
              <w:pStyle w:val="11"/>
              <w:rPr>
                <w:sz w:val="22"/>
              </w:rPr>
            </w:pPr>
            <w:r>
              <w:rPr>
                <w:sz w:val="22"/>
              </w:rPr>
              <w:t>XepLoai(),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TinhTrungBinh()</w:t>
            </w:r>
          </w:p>
        </w:tc>
      </w:tr>
      <w:tr w14:paraId="52F45C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3120" w:type="dxa"/>
          </w:tcPr>
          <w:p w14:paraId="171B570C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Constructor</w:t>
            </w:r>
          </w:p>
        </w:tc>
        <w:tc>
          <w:tcPr>
            <w:tcW w:w="3120" w:type="dxa"/>
          </w:tcPr>
          <w:p w14:paraId="47853740">
            <w:pPr>
              <w:pStyle w:val="11"/>
              <w:rPr>
                <w:rFonts w:hint="default" w:ascii="Microsoft Sans Serif" w:hAnsi="Microsoft Sans Serif" w:cs="Microsoft Sans Serif"/>
                <w:sz w:val="22"/>
                <w:szCs w:val="22"/>
              </w:rPr>
            </w:pPr>
            <w:r>
              <w:rPr>
                <w:rFonts w:hint="default" w:ascii="Microsoft Sans Serif" w:hAnsi="Microsoft Sans Serif" w:eastAsia="SimSun" w:cs="Microsoft Sans Serif"/>
                <w:sz w:val="22"/>
                <w:szCs w:val="22"/>
              </w:rPr>
              <w:t>Khởi tạo đối tượng (gán giá trị ban đầu)</w:t>
            </w:r>
          </w:p>
        </w:tc>
        <w:tc>
          <w:tcPr>
            <w:tcW w:w="3120" w:type="dxa"/>
          </w:tcPr>
          <w:p w14:paraId="4A053C6F">
            <w:pPr>
              <w:pStyle w:val="11"/>
              <w:rPr>
                <w:sz w:val="22"/>
              </w:rPr>
            </w:pPr>
            <w:r>
              <w:rPr>
                <w:sz w:val="22"/>
              </w:rPr>
              <w:t>SinhVien(string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ten,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int</w:t>
            </w:r>
            <w:r>
              <w:rPr>
                <w:spacing w:val="-4"/>
                <w:sz w:val="22"/>
              </w:rPr>
              <w:t xml:space="preserve"> tuoi)</w:t>
            </w:r>
          </w:p>
        </w:tc>
      </w:tr>
    </w:tbl>
    <w:p w14:paraId="5EEFA023">
      <w:pPr>
        <w:pStyle w:val="6"/>
        <w:spacing w:before="68"/>
        <w:rPr>
          <w:b/>
        </w:rPr>
      </w:pPr>
    </w:p>
    <w:p w14:paraId="565E4DF6">
      <w:pPr>
        <w:pStyle w:val="3"/>
        <w:numPr>
          <w:ilvl w:val="0"/>
          <w:numId w:val="2"/>
        </w:numPr>
        <w:tabs>
          <w:tab w:val="left" w:pos="314"/>
        </w:tabs>
        <w:spacing w:before="0" w:after="0" w:line="240" w:lineRule="auto"/>
        <w:ind w:left="314" w:right="0" w:hanging="314"/>
        <w:jc w:val="left"/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6F4838E0">
      <w:pPr>
        <w:pStyle w:val="6"/>
        <w:spacing w:before="128" w:line="300" w:lineRule="auto"/>
        <w:ind w:right="245"/>
      </w:pPr>
      <w:r>
        <w:rPr>
          <w:b/>
        </w:rPr>
        <w:t>Kịch</w:t>
      </w:r>
      <w:r>
        <w:rPr>
          <w:b/>
          <w:spacing w:val="-2"/>
        </w:rPr>
        <w:t xml:space="preserve"> </w:t>
      </w:r>
      <w:r>
        <w:rPr>
          <w:b/>
        </w:rPr>
        <w:t>bản:</w:t>
      </w:r>
      <w:r>
        <w:rPr>
          <w:b/>
          <w:spacing w:val="-2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sẽ</w:t>
      </w:r>
      <w:r>
        <w:rPr>
          <w:spacing w:val="-8"/>
        </w:rPr>
        <w:t xml:space="preserve"> </w:t>
      </w:r>
      <w:r>
        <w:t>tái</w:t>
      </w:r>
      <w:r>
        <w:rPr>
          <w:spacing w:val="-2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 sinh</w:t>
      </w:r>
      <w:r>
        <w:rPr>
          <w:spacing w:val="-2"/>
        </w:rPr>
        <w:t xml:space="preserve"> </w:t>
      </w:r>
      <w:r>
        <w:t>viên</w:t>
      </w:r>
      <w:r>
        <w:rPr>
          <w:spacing w:val="-4"/>
        </w:rPr>
        <w:t xml:space="preserve"> </w:t>
      </w:r>
      <w:r>
        <w:t>từ PHT</w:t>
      </w:r>
      <w:r>
        <w:rPr>
          <w:spacing w:val="-4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tạo</w:t>
      </w:r>
      <w:r>
        <w:rPr>
          <w:spacing w:val="-4"/>
        </w:rPr>
        <w:t xml:space="preserve"> </w:t>
      </w:r>
      <w:r>
        <w:t xml:space="preserve">một Lớp </w:t>
      </w:r>
      <w:r>
        <w:rPr>
          <w:rFonts w:ascii="Courier New" w:hAnsi="Courier New"/>
          <w:color w:val="188038"/>
        </w:rPr>
        <w:t>SinhVien</w:t>
      </w:r>
      <w:r>
        <w:t>.</w:t>
      </w:r>
    </w:p>
    <w:p w14:paraId="031F5ADB">
      <w:pPr>
        <w:pStyle w:val="6"/>
        <w:spacing w:before="12"/>
      </w:pPr>
    </w:p>
    <w:p w14:paraId="25D6DF89"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Code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Khởi</w:t>
      </w:r>
      <w:r>
        <w:rPr>
          <w:b/>
          <w:spacing w:val="-1"/>
          <w:sz w:val="22"/>
        </w:rPr>
        <w:t xml:space="preserve"> </w:t>
      </w:r>
      <w:r>
        <w:rPr>
          <w:b/>
          <w:spacing w:val="-4"/>
          <w:sz w:val="22"/>
        </w:rPr>
        <w:t>đầu:</w:t>
      </w:r>
    </w:p>
    <w:p w14:paraId="75029ECA">
      <w:pPr>
        <w:pStyle w:val="6"/>
        <w:spacing w:before="74"/>
        <w:rPr>
          <w:b/>
        </w:rPr>
      </w:pPr>
    </w:p>
    <w:p w14:paraId="3D2634D4">
      <w:pPr>
        <w:pStyle w:val="6"/>
        <w:spacing w:before="1"/>
      </w:pPr>
      <w:r>
        <w:t>using</w:t>
      </w:r>
      <w:r>
        <w:rPr>
          <w:spacing w:val="-1"/>
        </w:rPr>
        <w:t xml:space="preserve"> </w:t>
      </w:r>
      <w:r>
        <w:rPr>
          <w:spacing w:val="-2"/>
        </w:rPr>
        <w:t>System;</w:t>
      </w:r>
    </w:p>
    <w:p w14:paraId="030EB993">
      <w:pPr>
        <w:pStyle w:val="6"/>
        <w:spacing w:before="77"/>
      </w:pPr>
    </w:p>
    <w:p w14:paraId="47A7D950">
      <w:pPr>
        <w:pStyle w:val="6"/>
        <w:spacing w:line="552" w:lineRule="auto"/>
        <w:ind w:right="5705"/>
      </w:pPr>
      <w:r>
        <w:t>//</w:t>
      </w:r>
      <w:r>
        <w:rPr>
          <w:spacing w:val="-8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nghĩa</w:t>
      </w:r>
      <w:r>
        <w:rPr>
          <w:spacing w:val="-10"/>
        </w:rPr>
        <w:t xml:space="preserve"> </w:t>
      </w:r>
      <w:r>
        <w:t>Lớp</w:t>
      </w:r>
      <w:r>
        <w:rPr>
          <w:spacing w:val="-7"/>
        </w:rPr>
        <w:t xml:space="preserve"> </w:t>
      </w:r>
      <w:r>
        <w:t>SinhVien class SinhVien</w:t>
      </w:r>
    </w:p>
    <w:p w14:paraId="2B822051"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23DF45F7">
      <w:pPr>
        <w:pStyle w:val="6"/>
        <w:spacing w:before="75"/>
      </w:pPr>
    </w:p>
    <w:p w14:paraId="394CFFB9">
      <w:pPr>
        <w:pStyle w:val="6"/>
        <w:spacing w:line="552" w:lineRule="auto"/>
        <w:ind w:left="247" w:right="4357" w:hanging="3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Khai</w:t>
      </w:r>
      <w:r>
        <w:rPr>
          <w:spacing w:val="-6"/>
        </w:rPr>
        <w:t xml:space="preserve"> </w:t>
      </w:r>
      <w:r>
        <w:t>báo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properties</w:t>
      </w:r>
      <w:r>
        <w:rPr>
          <w:spacing w:val="-8"/>
        </w:rPr>
        <w:t xml:space="preserve"> </w:t>
      </w:r>
      <w:r>
        <w:t>(thuộc</w:t>
      </w:r>
      <w:r>
        <w:rPr>
          <w:spacing w:val="-6"/>
        </w:rPr>
        <w:t xml:space="preserve"> </w:t>
      </w:r>
      <w:r>
        <w:t>tính) public string HoTen { get; set; }</w:t>
      </w:r>
    </w:p>
    <w:p w14:paraId="276D03E8">
      <w:pPr>
        <w:pStyle w:val="6"/>
        <w:ind w:left="247"/>
      </w:pPr>
      <w:r>
        <w:t>public</w:t>
      </w:r>
      <w:r>
        <w:rPr>
          <w:spacing w:val="-5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Tuoi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get;</w:t>
      </w:r>
      <w:r>
        <w:rPr>
          <w:spacing w:val="-2"/>
        </w:rPr>
        <w:t xml:space="preserve"> </w:t>
      </w:r>
      <w:r>
        <w:t>set;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30CFDDEB">
      <w:pPr>
        <w:pStyle w:val="6"/>
        <w:spacing w:after="0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15F3071B">
      <w:pPr>
        <w:pStyle w:val="6"/>
        <w:spacing w:before="70"/>
        <w:ind w:left="247"/>
      </w:pPr>
      <w:r>
        <w:t>public</w:t>
      </w:r>
      <w:r>
        <w:rPr>
          <w:spacing w:val="-3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Diem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get;</w:t>
      </w:r>
      <w:r>
        <w:rPr>
          <w:spacing w:val="-2"/>
        </w:rPr>
        <w:t xml:space="preserve"> </w:t>
      </w:r>
      <w:r>
        <w:t>set;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7D3C32F2">
      <w:pPr>
        <w:pStyle w:val="6"/>
      </w:pPr>
    </w:p>
    <w:p w14:paraId="3FCCCFA0">
      <w:pPr>
        <w:pStyle w:val="6"/>
      </w:pPr>
    </w:p>
    <w:p w14:paraId="3D6CA488">
      <w:pPr>
        <w:pStyle w:val="6"/>
        <w:spacing w:before="152"/>
      </w:pPr>
    </w:p>
    <w:p w14:paraId="35DFA336">
      <w:pPr>
        <w:pStyle w:val="6"/>
        <w:ind w:left="244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Constructor</w:t>
      </w:r>
      <w:r>
        <w:rPr>
          <w:spacing w:val="-5"/>
        </w:rPr>
        <w:t xml:space="preserve"> </w:t>
      </w:r>
      <w:r>
        <w:t>(hàm</w:t>
      </w:r>
      <w:r>
        <w:rPr>
          <w:spacing w:val="-3"/>
        </w:rPr>
        <w:t xml:space="preserve"> </w:t>
      </w:r>
      <w:r>
        <w:t>khởi</w:t>
      </w:r>
      <w:r>
        <w:rPr>
          <w:spacing w:val="-5"/>
        </w:rPr>
        <w:t xml:space="preserve"> </w:t>
      </w:r>
      <w:r>
        <w:rPr>
          <w:spacing w:val="-4"/>
        </w:rPr>
        <w:t>tạo)</w:t>
      </w:r>
    </w:p>
    <w:p w14:paraId="107B2A61">
      <w:pPr>
        <w:pStyle w:val="6"/>
        <w:spacing w:before="77"/>
      </w:pPr>
    </w:p>
    <w:p w14:paraId="5F3DEBE7">
      <w:pPr>
        <w:pStyle w:val="6"/>
        <w:ind w:left="244"/>
      </w:pPr>
      <w:r>
        <w:t>//</w:t>
      </w:r>
      <w:r>
        <w:rPr>
          <w:spacing w:val="-1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3"/>
        </w:rPr>
        <w:t xml:space="preserve"> </w:t>
      </w:r>
      <w:r>
        <w:t>SinhVien</w:t>
      </w:r>
      <w:r>
        <w:rPr>
          <w:spacing w:val="-1"/>
        </w:rPr>
        <w:t xml:space="preserve"> </w:t>
      </w:r>
      <w:r>
        <w:rPr>
          <w:spacing w:val="-5"/>
        </w:rPr>
        <w:t>mới</w:t>
      </w:r>
    </w:p>
    <w:p w14:paraId="463BA0A1">
      <w:pPr>
        <w:pStyle w:val="6"/>
        <w:spacing w:before="75"/>
      </w:pPr>
    </w:p>
    <w:p w14:paraId="3D5DDAB1">
      <w:pPr>
        <w:pStyle w:val="6"/>
        <w:ind w:left="244"/>
      </w:pPr>
      <w:r>
        <w:t>//</w:t>
      </w:r>
      <w:r>
        <w:rPr>
          <w:spacing w:val="-1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giống</w:t>
      </w:r>
      <w:r>
        <w:rPr>
          <w:spacing w:val="-1"/>
        </w:rPr>
        <w:t xml:space="preserve"> </w:t>
      </w:r>
      <w:r>
        <w:t>hệt</w:t>
      </w:r>
      <w:r>
        <w:rPr>
          <w:spacing w:val="-2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rPr>
          <w:spacing w:val="-5"/>
        </w:rPr>
        <w:t>lớp</w:t>
      </w:r>
    </w:p>
    <w:p w14:paraId="55BC8D3D">
      <w:pPr>
        <w:pStyle w:val="6"/>
        <w:spacing w:before="75"/>
      </w:pPr>
    </w:p>
    <w:p w14:paraId="013A9E5C">
      <w:pPr>
        <w:pStyle w:val="6"/>
        <w:ind w:left="247"/>
      </w:pPr>
      <w:r>
        <w:t>public</w:t>
      </w:r>
      <w:r>
        <w:rPr>
          <w:spacing w:val="-4"/>
        </w:rPr>
        <w:t xml:space="preserve"> </w:t>
      </w:r>
      <w:r>
        <w:t>SinhVien(string</w:t>
      </w:r>
      <w:r>
        <w:rPr>
          <w:spacing w:val="-5"/>
        </w:rPr>
        <w:t xml:space="preserve"> </w:t>
      </w:r>
      <w:r>
        <w:t>hoTen,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tuoi,</w:t>
      </w:r>
      <w:r>
        <w:rPr>
          <w:spacing w:val="-3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rPr>
          <w:spacing w:val="-4"/>
        </w:rPr>
        <w:t>diem)</w:t>
      </w:r>
    </w:p>
    <w:p w14:paraId="200493E3">
      <w:pPr>
        <w:pStyle w:val="6"/>
        <w:spacing w:before="77"/>
      </w:pPr>
    </w:p>
    <w:p w14:paraId="2626299D"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56E5EA55">
      <w:pPr>
        <w:pStyle w:val="6"/>
        <w:spacing w:before="75"/>
      </w:pPr>
    </w:p>
    <w:p w14:paraId="1D7DA58A">
      <w:pPr>
        <w:pStyle w:val="6"/>
        <w:ind w:left="489"/>
      </w:pPr>
      <w:r>
        <w:t>//</w:t>
      </w:r>
      <w:r>
        <w:rPr>
          <w:spacing w:val="-2"/>
        </w:rPr>
        <w:t xml:space="preserve"> </w:t>
      </w:r>
      <w:r>
        <w:t>(Viết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khởi</w:t>
      </w:r>
      <w:r>
        <w:rPr>
          <w:spacing w:val="-1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tại</w:t>
      </w:r>
      <w:r>
        <w:rPr>
          <w:spacing w:val="-3"/>
        </w:rPr>
        <w:t xml:space="preserve"> </w:t>
      </w:r>
      <w:r>
        <w:rPr>
          <w:spacing w:val="-4"/>
        </w:rPr>
        <w:t>đây)</w:t>
      </w:r>
    </w:p>
    <w:p w14:paraId="489101F7">
      <w:pPr>
        <w:pStyle w:val="6"/>
        <w:spacing w:before="77"/>
      </w:pPr>
    </w:p>
    <w:p w14:paraId="7F102FC7">
      <w:pPr>
        <w:pStyle w:val="6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HoTen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hoTen;</w:t>
      </w:r>
      <w:r>
        <w:rPr>
          <w:spacing w:val="1"/>
        </w:rPr>
        <w:t xml:space="preserve"> </w:t>
      </w:r>
      <w:r>
        <w:t>Tuoi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tuoi;</w:t>
      </w:r>
      <w:r>
        <w:rPr>
          <w:spacing w:val="-3"/>
        </w:rPr>
        <w:t xml:space="preserve"> </w:t>
      </w:r>
      <w:r>
        <w:t>Diem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diem;</w:t>
      </w:r>
    </w:p>
    <w:p w14:paraId="27ADA4EB">
      <w:pPr>
        <w:pStyle w:val="6"/>
        <w:spacing w:before="75"/>
      </w:pPr>
    </w:p>
    <w:p w14:paraId="5A0E8937"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E9EED4A">
      <w:pPr>
        <w:pStyle w:val="6"/>
      </w:pPr>
    </w:p>
    <w:p w14:paraId="0DF1A26A">
      <w:pPr>
        <w:pStyle w:val="6"/>
      </w:pPr>
    </w:p>
    <w:p w14:paraId="409B956F">
      <w:pPr>
        <w:pStyle w:val="6"/>
        <w:spacing w:before="152"/>
      </w:pPr>
    </w:p>
    <w:p w14:paraId="708A7D15">
      <w:pPr>
        <w:pStyle w:val="6"/>
        <w:spacing w:line="552" w:lineRule="auto"/>
        <w:ind w:left="247" w:right="4357" w:hanging="3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XepLoai()</w:t>
      </w:r>
      <w:r>
        <w:rPr>
          <w:spacing w:val="-5"/>
        </w:rPr>
        <w:t xml:space="preserve"> </w:t>
      </w:r>
      <w:r>
        <w:t>để</w:t>
      </w:r>
      <w:r>
        <w:rPr>
          <w:spacing w:val="-6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loại public string XepLoai()</w:t>
      </w:r>
    </w:p>
    <w:p w14:paraId="24FC5B3F">
      <w:pPr>
        <w:spacing w:before="1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744E4522">
      <w:pPr>
        <w:pStyle w:val="6"/>
        <w:spacing w:before="74"/>
      </w:pPr>
    </w:p>
    <w:p w14:paraId="4F2C14F3">
      <w:pPr>
        <w:pStyle w:val="6"/>
        <w:spacing w:before="1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75196433">
      <w:pPr>
        <w:pStyle w:val="6"/>
        <w:spacing w:before="77"/>
      </w:pPr>
    </w:p>
    <w:p w14:paraId="46CED12F">
      <w:pPr>
        <w:pStyle w:val="6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Sử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this.Diem</w:t>
      </w:r>
      <w:r>
        <w:rPr>
          <w:spacing w:val="-1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truy</w:t>
      </w:r>
      <w:r>
        <w:rPr>
          <w:spacing w:val="-1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rPr>
          <w:spacing w:val="-4"/>
        </w:rPr>
        <w:t>viên</w:t>
      </w:r>
    </w:p>
    <w:p w14:paraId="5477CD2A">
      <w:pPr>
        <w:pStyle w:val="6"/>
        <w:spacing w:before="74"/>
      </w:pPr>
    </w:p>
    <w:p w14:paraId="61CCEA7A">
      <w:pPr>
        <w:spacing w:before="1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1C1A62D">
      <w:pPr>
        <w:pStyle w:val="6"/>
      </w:pPr>
    </w:p>
    <w:p w14:paraId="0B574CF9">
      <w:pPr>
        <w:pStyle w:val="6"/>
      </w:pPr>
    </w:p>
    <w:p w14:paraId="3A36CCF3">
      <w:pPr>
        <w:pStyle w:val="6"/>
        <w:spacing w:before="152"/>
      </w:pPr>
    </w:p>
    <w:p w14:paraId="65A4C005">
      <w:pPr>
        <w:pStyle w:val="6"/>
        <w:spacing w:line="554" w:lineRule="auto"/>
        <w:ind w:left="247" w:right="2536" w:hanging="3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HienThiThongTin()</w:t>
      </w:r>
      <w:r>
        <w:rPr>
          <w:spacing w:val="-4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 public void HienThiThongTin()</w:t>
      </w:r>
    </w:p>
    <w:p w14:paraId="2CA65B6E">
      <w:pPr>
        <w:spacing w:before="0" w:line="248" w:lineRule="exact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3E6BDEE">
      <w:pPr>
        <w:pStyle w:val="6"/>
        <w:spacing w:before="74"/>
      </w:pPr>
    </w:p>
    <w:p w14:paraId="35B9FCEE">
      <w:pPr>
        <w:pStyle w:val="6"/>
        <w:spacing w:before="1"/>
        <w:ind w:left="490"/>
      </w:pPr>
      <w:r>
        <w:t>Console.WriteLine($"Tên:</w:t>
      </w:r>
      <w:r>
        <w:rPr>
          <w:spacing w:val="-6"/>
        </w:rPr>
        <w:t xml:space="preserve"> </w:t>
      </w:r>
      <w:r>
        <w:t>{HoTen},</w:t>
      </w:r>
      <w:r>
        <w:rPr>
          <w:spacing w:val="-4"/>
        </w:rPr>
        <w:t xml:space="preserve"> </w:t>
      </w:r>
      <w:r>
        <w:t>Tuổi:</w:t>
      </w:r>
      <w:r>
        <w:rPr>
          <w:spacing w:val="-6"/>
        </w:rPr>
        <w:t xml:space="preserve"> </w:t>
      </w:r>
      <w:r>
        <w:t>{Tuoi},</w:t>
      </w:r>
      <w:r>
        <w:rPr>
          <w:spacing w:val="-3"/>
        </w:rPr>
        <w:t xml:space="preserve"> </w:t>
      </w:r>
      <w:r>
        <w:t>Điểm:</w:t>
      </w:r>
      <w:r>
        <w:rPr>
          <w:spacing w:val="-6"/>
        </w:rPr>
        <w:t xml:space="preserve"> </w:t>
      </w:r>
      <w:r>
        <w:t>{Diem},</w:t>
      </w:r>
      <w:r>
        <w:rPr>
          <w:spacing w:val="-2"/>
        </w:rPr>
        <w:t xml:space="preserve"> </w:t>
      </w:r>
      <w:r>
        <w:t>Xếp</w:t>
      </w:r>
      <w:r>
        <w:rPr>
          <w:spacing w:val="-6"/>
        </w:rPr>
        <w:t xml:space="preserve"> </w:t>
      </w:r>
      <w:r>
        <w:t>loại:</w:t>
      </w:r>
      <w:r>
        <w:rPr>
          <w:spacing w:val="-4"/>
        </w:rPr>
        <w:t xml:space="preserve"> </w:t>
      </w:r>
      <w:r>
        <w:rPr>
          <w:spacing w:val="-2"/>
        </w:rPr>
        <w:t>{XepLoai()}");</w:t>
      </w:r>
    </w:p>
    <w:p w14:paraId="141EF365">
      <w:pPr>
        <w:pStyle w:val="6"/>
        <w:spacing w:after="0"/>
        <w:sectPr>
          <w:pgSz w:w="12240" w:h="15840"/>
          <w:pgMar w:top="1660" w:right="1080" w:bottom="280" w:left="1440" w:header="720" w:footer="720" w:gutter="0"/>
          <w:cols w:space="720" w:num="1"/>
        </w:sectPr>
      </w:pPr>
    </w:p>
    <w:p w14:paraId="128E80FA">
      <w:pPr>
        <w:spacing w:before="7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8CBE963">
      <w:pPr>
        <w:pStyle w:val="6"/>
        <w:spacing w:before="77"/>
      </w:pPr>
    </w:p>
    <w:p w14:paraId="06C4D579"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477D362">
      <w:pPr>
        <w:pStyle w:val="6"/>
        <w:spacing w:before="75"/>
      </w:pPr>
    </w:p>
    <w:p w14:paraId="6B7E001B">
      <w:pPr>
        <w:pStyle w:val="6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0622DBEE">
      <w:pPr>
        <w:pStyle w:val="6"/>
        <w:spacing w:before="77"/>
      </w:pPr>
    </w:p>
    <w:p w14:paraId="27B620B1"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B7918A8">
      <w:pPr>
        <w:pStyle w:val="6"/>
        <w:spacing w:before="75"/>
      </w:pPr>
    </w:p>
    <w:p w14:paraId="238A363C">
      <w:pPr>
        <w:pStyle w:val="6"/>
        <w:ind w:left="247"/>
      </w:pP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rPr>
          <w:spacing w:val="-2"/>
        </w:rPr>
        <w:t>Main()</w:t>
      </w:r>
    </w:p>
    <w:p w14:paraId="0B481CEE">
      <w:pPr>
        <w:pStyle w:val="6"/>
        <w:spacing w:before="75"/>
      </w:pPr>
    </w:p>
    <w:p w14:paraId="50CABCA7">
      <w:pPr>
        <w:spacing w:before="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24F05DBC">
      <w:pPr>
        <w:pStyle w:val="6"/>
        <w:spacing w:before="77"/>
      </w:pPr>
    </w:p>
    <w:p w14:paraId="45A7E944">
      <w:pPr>
        <w:pStyle w:val="6"/>
        <w:ind w:left="490"/>
      </w:pPr>
      <w:r>
        <w:t>Console.WriteLine("===</w:t>
      </w:r>
      <w:r>
        <w:rPr>
          <w:spacing w:val="-8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(Sử</w:t>
      </w:r>
      <w:r>
        <w:rPr>
          <w:spacing w:val="-2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OOP)</w:t>
      </w:r>
      <w:r>
        <w:rPr>
          <w:spacing w:val="-2"/>
        </w:rPr>
        <w:t xml:space="preserve"> ===\n");</w:t>
      </w:r>
    </w:p>
    <w:p w14:paraId="00ADD4C0">
      <w:pPr>
        <w:pStyle w:val="6"/>
      </w:pPr>
    </w:p>
    <w:p w14:paraId="203DD903">
      <w:pPr>
        <w:pStyle w:val="6"/>
      </w:pPr>
    </w:p>
    <w:p w14:paraId="5D8C1950">
      <w:pPr>
        <w:pStyle w:val="6"/>
        <w:spacing w:before="152"/>
      </w:pPr>
    </w:p>
    <w:p w14:paraId="3EAD11CE">
      <w:pPr>
        <w:pStyle w:val="6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</w:t>
      </w:r>
      <w:r>
        <w:rPr>
          <w:spacing w:val="-1"/>
        </w:rPr>
        <w:t xml:space="preserve"> </w:t>
      </w:r>
      <w:r>
        <w:rPr>
          <w:spacing w:val="-2"/>
        </w:rPr>
        <w:t>SinhVien</w:t>
      </w:r>
    </w:p>
    <w:p w14:paraId="065A6688">
      <w:pPr>
        <w:pStyle w:val="6"/>
        <w:spacing w:before="75"/>
      </w:pPr>
    </w:p>
    <w:p w14:paraId="685695B4">
      <w:pPr>
        <w:pStyle w:val="6"/>
        <w:spacing w:line="552" w:lineRule="auto"/>
        <w:ind w:left="490" w:right="2911" w:hanging="2"/>
      </w:pPr>
      <w:r>
        <w:t>//</w:t>
      </w:r>
      <w:r>
        <w:rPr>
          <w:spacing w:val="-6"/>
        </w:rPr>
        <w:t xml:space="preserve"> </w:t>
      </w:r>
      <w:r>
        <w:t>Gợi</w:t>
      </w:r>
      <w:r>
        <w:rPr>
          <w:spacing w:val="-4"/>
        </w:rPr>
        <w:t xml:space="preserve"> </w:t>
      </w:r>
      <w:r>
        <w:t>ý:</w:t>
      </w:r>
      <w:r>
        <w:rPr>
          <w:spacing w:val="-3"/>
        </w:rPr>
        <w:t xml:space="preserve"> </w:t>
      </w:r>
      <w:r>
        <w:t>SinhVien</w:t>
      </w:r>
      <w:r>
        <w:rPr>
          <w:spacing w:val="-3"/>
        </w:rPr>
        <w:t xml:space="preserve"> </w:t>
      </w:r>
      <w:r>
        <w:t>sv1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SinhVien("Nguyễn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A",</w:t>
      </w:r>
      <w:r>
        <w:rPr>
          <w:spacing w:val="-3"/>
        </w:rPr>
        <w:t xml:space="preserve"> </w:t>
      </w:r>
      <w:r>
        <w:t>20,</w:t>
      </w:r>
      <w:r>
        <w:rPr>
          <w:spacing w:val="-6"/>
        </w:rPr>
        <w:t xml:space="preserve"> </w:t>
      </w:r>
      <w:r>
        <w:t>8.5); SinhVien sv1 = new SinhVien("Nguyễn Văn A", 20, 8.5); SinhVien sv2 = new SinhVien("Trần Thị B", 21, 7.2);</w:t>
      </w:r>
    </w:p>
    <w:p w14:paraId="5EFE436F">
      <w:pPr>
        <w:pStyle w:val="6"/>
        <w:spacing w:line="252" w:lineRule="exact"/>
        <w:ind w:left="490"/>
      </w:pPr>
      <w:r>
        <w:t>SinhVien</w:t>
      </w:r>
      <w:r>
        <w:rPr>
          <w:spacing w:val="-3"/>
        </w:rPr>
        <w:t xml:space="preserve"> </w:t>
      </w:r>
      <w:r>
        <w:t>sv3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SinhVien("Lê</w:t>
      </w:r>
      <w:r>
        <w:rPr>
          <w:spacing w:val="-2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C",</w:t>
      </w:r>
      <w:r>
        <w:rPr>
          <w:spacing w:val="-3"/>
        </w:rPr>
        <w:t xml:space="preserve"> </w:t>
      </w:r>
      <w:r>
        <w:t>19,</w:t>
      </w:r>
      <w:r>
        <w:rPr>
          <w:spacing w:val="-2"/>
        </w:rPr>
        <w:t xml:space="preserve"> 5.8);</w:t>
      </w:r>
    </w:p>
    <w:p w14:paraId="4F43F39F">
      <w:pPr>
        <w:pStyle w:val="6"/>
      </w:pPr>
    </w:p>
    <w:p w14:paraId="6DA44E38">
      <w:pPr>
        <w:pStyle w:val="6"/>
      </w:pPr>
    </w:p>
    <w:p w14:paraId="6FB9C69B">
      <w:pPr>
        <w:pStyle w:val="6"/>
        <w:spacing w:before="152"/>
      </w:pPr>
    </w:p>
    <w:p w14:paraId="275A34E7">
      <w:pPr>
        <w:pStyle w:val="6"/>
        <w:spacing w:line="554" w:lineRule="auto"/>
        <w:ind w:left="490" w:right="2536" w:hanging="2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HienThiThongTin()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 xml:space="preserve">tin </w:t>
      </w:r>
      <w:r>
        <w:rPr>
          <w:spacing w:val="-2"/>
        </w:rPr>
        <w:t>sv1.HienThiThongTin();</w:t>
      </w:r>
    </w:p>
    <w:p w14:paraId="54648C25">
      <w:pPr>
        <w:pStyle w:val="6"/>
        <w:spacing w:line="554" w:lineRule="auto"/>
        <w:ind w:left="490" w:right="5705"/>
      </w:pPr>
      <w:r>
        <w:rPr>
          <w:spacing w:val="-2"/>
        </w:rPr>
        <w:t>sv2.HienThiThongTin(); sv3.HienThiThongTin();</w:t>
      </w:r>
    </w:p>
    <w:p w14:paraId="0B4A3B37">
      <w:pPr>
        <w:pStyle w:val="6"/>
      </w:pPr>
    </w:p>
    <w:p w14:paraId="6D0C1AF8">
      <w:pPr>
        <w:pStyle w:val="6"/>
        <w:spacing w:before="68"/>
      </w:pPr>
    </w:p>
    <w:p w14:paraId="0C502DA7">
      <w:pPr>
        <w:pStyle w:val="6"/>
        <w:spacing w:line="552" w:lineRule="auto"/>
        <w:ind w:left="490" w:right="2911" w:hanging="2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5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(Tùy</w:t>
      </w:r>
      <w:r>
        <w:rPr>
          <w:spacing w:val="-3"/>
        </w:rPr>
        <w:t xml:space="preserve"> </w:t>
      </w:r>
      <w:r>
        <w:t>chọn)</w:t>
      </w:r>
      <w:r>
        <w:rPr>
          <w:spacing w:val="-2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trung</w:t>
      </w:r>
      <w:r>
        <w:rPr>
          <w:spacing w:val="-5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 double diemTB = (sv1.Diem + sv2.Diem + sv3.Diem) / 3; Console.WriteLine($"\nĐiểm trung bình lớp:</w:t>
      </w:r>
      <w:r>
        <w:rPr>
          <w:spacing w:val="-2"/>
        </w:rPr>
        <w:t xml:space="preserve"> </w:t>
      </w:r>
      <w:r>
        <w:t>{diemTB:F2}");</w:t>
      </w:r>
    </w:p>
    <w:p w14:paraId="5CB71069">
      <w:pPr>
        <w:pStyle w:val="6"/>
        <w:spacing w:after="0" w:line="552" w:lineRule="auto"/>
        <w:sectPr>
          <w:pgSz w:w="12240" w:h="15840"/>
          <w:pgMar w:top="1660" w:right="1080" w:bottom="280" w:left="1440" w:header="720" w:footer="720" w:gutter="0"/>
          <w:cols w:space="720" w:num="1"/>
        </w:sectPr>
      </w:pPr>
    </w:p>
    <w:p w14:paraId="5B4DED82">
      <w:pPr>
        <w:spacing w:before="70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FF265BB">
      <w:pPr>
        <w:pStyle w:val="6"/>
        <w:spacing w:before="77"/>
      </w:pPr>
    </w:p>
    <w:p w14:paraId="7E75817A"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055CB961">
      <w:pPr>
        <w:pStyle w:val="6"/>
        <w:spacing w:before="105"/>
      </w:pPr>
    </w:p>
    <w:p w14:paraId="27740D26">
      <w:pPr>
        <w:pStyle w:val="3"/>
        <w:numPr>
          <w:ilvl w:val="0"/>
          <w:numId w:val="2"/>
        </w:numPr>
        <w:tabs>
          <w:tab w:val="left" w:pos="314"/>
        </w:tabs>
        <w:spacing w:before="0" w:after="0" w:line="240" w:lineRule="auto"/>
        <w:ind w:left="314" w:right="0" w:hanging="314"/>
        <w:jc w:val="left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4"/>
        </w:rPr>
        <w:t xml:space="preserve"> Work)</w:t>
      </w:r>
    </w:p>
    <w:p w14:paraId="25CBD7AA">
      <w:pPr>
        <w:pStyle w:val="10"/>
        <w:numPr>
          <w:ilvl w:val="0"/>
          <w:numId w:val="3"/>
        </w:numPr>
        <w:tabs>
          <w:tab w:val="left" w:pos="283"/>
        </w:tabs>
        <w:spacing w:before="128" w:after="0" w:line="240" w:lineRule="auto"/>
        <w:ind w:left="283" w:right="0" w:hanging="283"/>
        <w:jc w:val="left"/>
        <w:rPr>
          <w:i/>
          <w:spacing w:val="-4"/>
          <w:sz w:val="22"/>
        </w:rPr>
      </w:pPr>
      <w:r>
        <w:rPr>
          <w:b/>
          <w:sz w:val="22"/>
        </w:rPr>
        <w:t>Code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đã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hoàn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thiện:</w:t>
      </w:r>
    </w:p>
    <w:p w14:paraId="2D93C4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CE9A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D136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976C5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1: Định nghĩa Lớp SinhVien</w:t>
      </w:r>
    </w:p>
    <w:p w14:paraId="26EF6F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</w:p>
    <w:p w14:paraId="6BA088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B6C4F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TODO 2: Khai báo các properties</w:t>
      </w:r>
    </w:p>
    <w:p w14:paraId="725781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2201B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70438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BA535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// TODO 3: Viết Constructor </w:t>
      </w:r>
    </w:p>
    <w:p w14:paraId="6CDD6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05B3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84050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4C80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E5F14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E8C8E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66105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TODO 4: Viết Method XepLoai</w:t>
      </w:r>
    </w:p>
    <w:p w14:paraId="3EE4C5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D7F00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B81A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"Giỏi"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992A2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"Khá"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C1FE8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"Trung bình"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9219C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"Yếu"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EB98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4BCB4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// TODO 5: Viết Method HienThiThongTin</w:t>
      </w:r>
    </w:p>
    <w:p w14:paraId="6A39B2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HienThiThongTin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FEE4C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A0078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$"Tên: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}, Tuổi: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}, Điểm: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}, Xếp loại: 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8066E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3E0B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DB981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Program</w:t>
      </w:r>
    </w:p>
    <w:p w14:paraId="5B6C6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DD8F4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F51B2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227AC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2B3614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Quản lý Sinh viên (Sử dụng OOP)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D6B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 TODO 6: Tạo các đối tượng SinhVien</w:t>
      </w:r>
    </w:p>
    <w:p w14:paraId="375B12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"Nguyễn Văn 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49A6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"Trần Thị 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32C6E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"Lê Văn 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3BBF5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// TODO 7: Gọi method HienThiThongTin</w:t>
      </w:r>
    </w:p>
    <w:p w14:paraId="3A1B67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HienThiThongTin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04B9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HienThiThongTin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55D8B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HienThiThongTin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406EC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   // TODO 8: Tính trung bình điểm </w:t>
      </w:r>
    </w:p>
    <w:p w14:paraId="0E3173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diemTB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sv3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FFCD5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Điểm trung bình lớp: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diemTB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F2}"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10328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1E23E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80C5B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59031E5">
      <w:pPr>
        <w:spacing w:before="0"/>
        <w:ind w:left="0" w:right="0" w:firstLine="0"/>
        <w:jc w:val="left"/>
        <w:rPr>
          <w:i/>
          <w:spacing w:val="-4"/>
          <w:sz w:val="22"/>
        </w:rPr>
      </w:pPr>
    </w:p>
    <w:p w14:paraId="08226B1E">
      <w:pPr>
        <w:pStyle w:val="6"/>
        <w:spacing w:before="77"/>
        <w:rPr>
          <w:i/>
        </w:rPr>
      </w:pPr>
    </w:p>
    <w:p w14:paraId="1BEC3F01">
      <w:pPr>
        <w:pStyle w:val="10"/>
        <w:numPr>
          <w:ilvl w:val="0"/>
          <w:numId w:val="3"/>
        </w:numPr>
        <w:tabs>
          <w:tab w:val="left" w:pos="279"/>
        </w:tabs>
        <w:spacing w:before="0" w:after="0" w:line="240" w:lineRule="auto"/>
        <w:ind w:left="279" w:right="0" w:hanging="279"/>
        <w:jc w:val="left"/>
        <w:rPr>
          <w:b/>
          <w:sz w:val="22"/>
        </w:rPr>
      </w:pPr>
      <w:r>
        <w:rPr>
          <w:b/>
          <w:sz w:val="22"/>
        </w:rPr>
        <w:t>Ảnh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chụp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màn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hình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Kết</w:t>
      </w:r>
      <w:r>
        <w:rPr>
          <w:b/>
          <w:spacing w:val="1"/>
          <w:sz w:val="22"/>
        </w:rPr>
        <w:t xml:space="preserve"> </w:t>
      </w:r>
      <w:r>
        <w:rPr>
          <w:b/>
          <w:spacing w:val="-4"/>
          <w:sz w:val="22"/>
        </w:rPr>
        <w:t>quả:</w:t>
      </w:r>
    </w:p>
    <w:p w14:paraId="1C767E81">
      <w:pPr>
        <w:pStyle w:val="6"/>
        <w:spacing w:before="75"/>
        <w:rPr>
          <w:b/>
        </w:rPr>
      </w:pPr>
    </w:p>
    <w:p w14:paraId="4AFA1F1C"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(Dán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ảnh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chụp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màn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hình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của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bạn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vào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đây. Kết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quả phải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hiển</w:t>
      </w:r>
      <w:r>
        <w:rPr>
          <w:i/>
          <w:spacing w:val="1"/>
          <w:sz w:val="22"/>
        </w:rPr>
        <w:t xml:space="preserve"> </w:t>
      </w:r>
      <w:r>
        <w:rPr>
          <w:i/>
          <w:spacing w:val="-4"/>
          <w:sz w:val="22"/>
        </w:rPr>
        <w:t>thị:</w:t>
      </w:r>
    </w:p>
    <w:p w14:paraId="423AA6CB">
      <w:pPr>
        <w:pStyle w:val="6"/>
        <w:spacing w:before="77"/>
        <w:rPr>
          <w:i/>
        </w:rPr>
      </w:pPr>
    </w:p>
    <w:p w14:paraId="11876914">
      <w:pPr>
        <w:pStyle w:val="10"/>
        <w:numPr>
          <w:ilvl w:val="1"/>
          <w:numId w:val="3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i/>
          <w:sz w:val="22"/>
        </w:rPr>
      </w:pPr>
      <w:r>
        <w:rPr>
          <w:i/>
          <w:sz w:val="22"/>
        </w:rPr>
        <w:t>Thông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tin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của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3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sinh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viên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(tên,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tuổi,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điểm,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xếp</w:t>
      </w:r>
      <w:r>
        <w:rPr>
          <w:i/>
          <w:spacing w:val="-2"/>
          <w:sz w:val="22"/>
        </w:rPr>
        <w:t xml:space="preserve"> </w:t>
      </w:r>
      <w:r>
        <w:rPr>
          <w:i/>
          <w:spacing w:val="-4"/>
          <w:sz w:val="22"/>
        </w:rPr>
        <w:t>loại)</w:t>
      </w:r>
    </w:p>
    <w:p w14:paraId="039AA8FF">
      <w:pPr>
        <w:pStyle w:val="10"/>
        <w:numPr>
          <w:ilvl w:val="1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i/>
          <w:sz w:val="22"/>
        </w:rPr>
        <w:t>Điểm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trung</w:t>
      </w:r>
      <w:r>
        <w:rPr>
          <w:i/>
          <w:spacing w:val="-1"/>
          <w:sz w:val="22"/>
        </w:rPr>
        <w:t xml:space="preserve"> </w:t>
      </w:r>
      <w:r>
        <w:rPr>
          <w:i/>
          <w:spacing w:val="-2"/>
          <w:sz w:val="22"/>
        </w:rPr>
        <w:t>bình</w:t>
      </w:r>
      <w:r>
        <w:rPr>
          <w:spacing w:val="-2"/>
          <w:sz w:val="22"/>
        </w:rPr>
        <w:t>)*</w:t>
      </w:r>
    </w:p>
    <w:p w14:paraId="1658E826">
      <w:pPr>
        <w:pStyle w:val="6"/>
        <w:spacing w:before="105"/>
      </w:pPr>
      <w:r>
        <w:drawing>
          <wp:inline distT="0" distB="0" distL="114300" distR="114300">
            <wp:extent cx="4425950" cy="1899920"/>
            <wp:effectExtent l="0" t="0" r="8890" b="5080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395C3">
      <w:pPr>
        <w:pStyle w:val="3"/>
        <w:numPr>
          <w:ilvl w:val="0"/>
          <w:numId w:val="2"/>
        </w:numPr>
        <w:tabs>
          <w:tab w:val="left" w:pos="311"/>
        </w:tabs>
        <w:spacing w:before="0" w:after="0" w:line="240" w:lineRule="auto"/>
        <w:ind w:left="311" w:right="0" w:hanging="311"/>
        <w:jc w:val="left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4F3A779D">
      <w:pPr>
        <w:spacing w:before="12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Một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điều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tôi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chưa hiểu</w:t>
      </w:r>
      <w:r>
        <w:rPr>
          <w:b/>
          <w:spacing w:val="-6"/>
          <w:sz w:val="22"/>
        </w:rPr>
        <w:t xml:space="preserve"> </w:t>
      </w:r>
      <w:r>
        <w:rPr>
          <w:b/>
          <w:spacing w:val="-5"/>
          <w:sz w:val="22"/>
        </w:rPr>
        <w:t>rõ:</w:t>
      </w:r>
    </w:p>
    <w:p w14:paraId="2461B2DF">
      <w:pPr>
        <w:pStyle w:val="6"/>
        <w:spacing w:before="74"/>
        <w:rPr>
          <w:b/>
        </w:rPr>
      </w:pPr>
    </w:p>
    <w:p w14:paraId="730DB26B">
      <w:pPr>
        <w:spacing w:before="1" w:line="295" w:lineRule="auto"/>
        <w:ind w:left="0" w:right="215" w:firstLine="0"/>
        <w:jc w:val="left"/>
        <w:rPr>
          <w:i/>
          <w:sz w:val="22"/>
        </w:rPr>
      </w:pPr>
      <w:r>
        <w:rPr>
          <w:i/>
          <w:sz w:val="22"/>
        </w:rPr>
        <w:t>(Ví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dụ: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"Tại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sao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phải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dùng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OOP?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Có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thể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chỉ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dùng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function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không?",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"Constructor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là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gì?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Tại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 xml:space="preserve">sao cần nó?", "Sự khác biệt giữa </w:t>
      </w:r>
      <w:r>
        <w:rPr>
          <w:rFonts w:ascii="Lucida Sans" w:hAnsi="Lucida Sans"/>
          <w:i/>
          <w:color w:val="188038"/>
          <w:w w:val="115"/>
          <w:sz w:val="22"/>
        </w:rPr>
        <w:t xml:space="preserve">public </w:t>
      </w:r>
      <w:r>
        <w:rPr>
          <w:i/>
          <w:sz w:val="22"/>
        </w:rPr>
        <w:t xml:space="preserve">và </w:t>
      </w:r>
      <w:r>
        <w:rPr>
          <w:rFonts w:ascii="Lucida Sans" w:hAnsi="Lucida Sans"/>
          <w:i/>
          <w:color w:val="188038"/>
          <w:w w:val="115"/>
          <w:sz w:val="22"/>
        </w:rPr>
        <w:t xml:space="preserve">private </w:t>
      </w:r>
      <w:r>
        <w:rPr>
          <w:i/>
          <w:sz w:val="22"/>
        </w:rPr>
        <w:t>là gì?")</w:t>
      </w:r>
    </w:p>
    <w:p w14:paraId="4814308C">
      <w:pPr>
        <w:pStyle w:val="6"/>
        <w:spacing w:before="202"/>
        <w:rPr>
          <w:rFonts w:hint="default" w:ascii="Microsoft Sans Serif" w:hAnsi="Microsoft Sans Serif" w:cs="Microsoft Sans Serif"/>
          <w:i/>
          <w:sz w:val="22"/>
          <w:szCs w:val="22"/>
        </w:rPr>
      </w:pPr>
      <w:r>
        <w:rPr>
          <w:rFonts w:hint="default" w:ascii="Microsoft Sans Serif" w:hAnsi="Microsoft Sans Serif" w:eastAsia="SimSun" w:cs="Microsoft Sans Serif"/>
          <w:sz w:val="22"/>
          <w:szCs w:val="22"/>
        </w:rPr>
        <w:t>Sự khác biệt giữa việc trả về giá trị (</w:t>
      </w:r>
      <w:r>
        <w:rPr>
          <w:rStyle w:val="7"/>
          <w:rFonts w:hint="default" w:ascii="Microsoft Sans Serif" w:hAnsi="Microsoft Sans Serif" w:eastAsia="SimSun" w:cs="Microsoft Sans Serif"/>
          <w:sz w:val="22"/>
          <w:szCs w:val="22"/>
        </w:rPr>
        <w:t>return</w:t>
      </w:r>
      <w:r>
        <w:rPr>
          <w:rFonts w:hint="default" w:ascii="Microsoft Sans Serif" w:hAnsi="Microsoft Sans Serif" w:eastAsia="SimSun" w:cs="Microsoft Sans Serif"/>
          <w:sz w:val="22"/>
          <w:szCs w:val="22"/>
        </w:rPr>
        <w:t>) và việc in trực tiếp ra màn hình (</w:t>
      </w:r>
      <w:r>
        <w:rPr>
          <w:rStyle w:val="7"/>
          <w:rFonts w:hint="default" w:ascii="Microsoft Sans Serif" w:hAnsi="Microsoft Sans Serif" w:eastAsia="SimSun" w:cs="Microsoft Sans Serif"/>
          <w:sz w:val="22"/>
          <w:szCs w:val="22"/>
        </w:rPr>
        <w:t>Console.WriteLine</w:t>
      </w:r>
      <w:r>
        <w:rPr>
          <w:rFonts w:hint="default" w:ascii="Microsoft Sans Serif" w:hAnsi="Microsoft Sans Serif" w:eastAsia="SimSun" w:cs="Microsoft Sans Serif"/>
          <w:sz w:val="22"/>
          <w:szCs w:val="22"/>
        </w:rPr>
        <w:t>) trong hàm là gì?</w:t>
      </w:r>
    </w:p>
    <w:p w14:paraId="017849FB">
      <w:pPr>
        <w:pStyle w:val="6"/>
        <w:rPr>
          <w:i/>
          <w:sz w:val="20"/>
        </w:rPr>
      </w:pPr>
    </w:p>
    <w:p w14:paraId="1C8F6810">
      <w:pPr>
        <w:pStyle w:val="6"/>
        <w:spacing w:before="65"/>
        <w:rPr>
          <w:i/>
          <w:sz w:val="20"/>
        </w:rPr>
      </w:pPr>
    </w:p>
    <w:p w14:paraId="27C6122C">
      <w:pPr>
        <w:pStyle w:val="6"/>
        <w:rPr>
          <w:i/>
          <w:sz w:val="20"/>
        </w:rPr>
      </w:pPr>
    </w:p>
    <w:p w14:paraId="59A882D4">
      <w:pPr>
        <w:pStyle w:val="6"/>
        <w:spacing w:before="68"/>
        <w:rPr>
          <w:i/>
          <w:sz w:val="20"/>
        </w:rPr>
      </w:pPr>
    </w:p>
    <w:sectPr>
      <w:pgSz w:w="12240" w:h="15840"/>
      <w:pgMar w:top="16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Lucida Sans">
    <w:panose1 w:val="020B0602030504020204"/>
    <w:charset w:val="01"/>
    <w:family w:val="swiss"/>
    <w:pitch w:val="default"/>
    <w:sig w:usb0="00000003" w:usb1="00000000" w:usb2="00000000" w:usb3="00000000" w:csb0="2000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15" w:hanging="31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entative="0">
      <w:start w:val="1"/>
      <w:numFmt w:val="decimal"/>
      <w:lvlText w:val="%1.%2"/>
      <w:lvlJc w:val="left"/>
      <w:pPr>
        <w:ind w:left="367" w:hanging="36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entative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15" w:hanging="31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entative="0">
      <w:start w:val="1"/>
      <w:numFmt w:val="upperLetter"/>
      <w:lvlText w:val="%2."/>
      <w:lvlJc w:val="left"/>
      <w:pPr>
        <w:ind w:left="284" w:hanging="28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entative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upperLetter"/>
      <w:lvlText w:val="%1."/>
      <w:lvlJc w:val="left"/>
      <w:pPr>
        <w:ind w:left="284" w:hanging="28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entative="0">
      <w:start w:val="0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4376D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ind w:right="594"/>
      <w:outlineLvl w:val="1"/>
    </w:pPr>
    <w:rPr>
      <w:rFonts w:ascii="Arial" w:hAnsi="Arial" w:eastAsia="Arial" w:cs="Arial"/>
      <w:sz w:val="32"/>
      <w:szCs w:val="32"/>
      <w:lang w:val="vi" w:eastAsia="en-US" w:bidi="ar-SA"/>
    </w:rPr>
  </w:style>
  <w:style w:type="paragraph" w:styleId="3">
    <w:name w:val="heading 2"/>
    <w:basedOn w:val="1"/>
    <w:qFormat/>
    <w:uiPriority w:val="1"/>
    <w:pPr>
      <w:ind w:left="314" w:hanging="314"/>
      <w:outlineLvl w:val="2"/>
    </w:pPr>
    <w:rPr>
      <w:rFonts w:ascii="Arial" w:hAnsi="Arial" w:eastAsia="Arial" w:cs="Arial"/>
      <w:sz w:val="28"/>
      <w:szCs w:val="28"/>
      <w:lang w:val="vi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22"/>
      <w:szCs w:val="22"/>
      <w:lang w:val="vi" w:eastAsia="en-US" w:bidi="ar-SA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719" w:hanging="359"/>
    </w:pPr>
    <w:rPr>
      <w:rFonts w:ascii="Arial" w:hAnsi="Arial" w:eastAsia="Arial" w:cs="Arial"/>
      <w:lang w:val="vi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00"/>
      <w:ind w:left="100"/>
    </w:pPr>
    <w:rPr>
      <w:rFonts w:ascii="Arial" w:hAnsi="Arial" w:eastAsia="Arial" w:cs="Arial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2025-12-10T15:36:00Z</dcterms:created>
  <dc:creator>Thinkpad</dc:creator>
  <cp:lastModifiedBy>Minh Quân Trần</cp:lastModifiedBy>
  <dcterms:modified xsi:type="dcterms:W3CDTF">2025-12-10T16:22:28Z</dcterms:modified>
  <dc:title>Microsoft Word - C-Sharp-Phieu-Hoc-Tap.md.docx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2025-12-10T00:00:00Z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1033-12.2.0.23155</vt:lpwstr>
  </property>
  <property fmtid="{D5CDD505-2E9C-101B-9397-08002B2CF9AE}" pid="6" name="ICV">
    <vt:lpwstr>5176E24D263046BEAA934DC295D132B4_12</vt:lpwstr>
  </property>
</Properties>
</file>