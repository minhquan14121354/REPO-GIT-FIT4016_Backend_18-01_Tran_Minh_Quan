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A2FBB">
      <w:pPr>
        <w:pStyle w:val="10"/>
      </w:pPr>
      <w:r>
        <w:t>PHIẾU</w:t>
      </w:r>
      <w:r>
        <w:rPr>
          <w:spacing w:val="7"/>
        </w:rPr>
        <w:t xml:space="preserve"> </w:t>
      </w:r>
      <w:r>
        <w:t>HỌC</w:t>
      </w:r>
      <w:r>
        <w:rPr>
          <w:spacing w:val="4"/>
        </w:rPr>
        <w:t xml:space="preserve"> </w:t>
      </w:r>
      <w:r>
        <w:t>TẬP</w:t>
      </w:r>
      <w:r>
        <w:rPr>
          <w:spacing w:val="1"/>
        </w:rPr>
        <w:t xml:space="preserve"> </w:t>
      </w:r>
      <w:r>
        <w:t>CHỦ</w:t>
      </w:r>
      <w:r>
        <w:rPr>
          <w:spacing w:val="1"/>
        </w:rPr>
        <w:t xml:space="preserve"> </w:t>
      </w:r>
      <w:r>
        <w:t>ĐỘNG (PHT)</w:t>
      </w:r>
      <w:r>
        <w:rPr>
          <w:spacing w:val="7"/>
        </w:rPr>
        <w:t xml:space="preserve"> </w:t>
      </w:r>
      <w:r>
        <w:t>- C#</w:t>
      </w:r>
      <w:r>
        <w:rPr>
          <w:spacing w:val="2"/>
        </w:rPr>
        <w:t xml:space="preserve"> </w:t>
      </w:r>
      <w:r>
        <w:t>CĂN</w:t>
      </w:r>
      <w:r>
        <w:rPr>
          <w:spacing w:val="4"/>
        </w:rPr>
        <w:t xml:space="preserve"> </w:t>
      </w:r>
      <w:r>
        <w:rPr>
          <w:spacing w:val="-5"/>
        </w:rPr>
        <w:t>BẢN</w:t>
      </w:r>
    </w:p>
    <w:p w14:paraId="290CE53B">
      <w:pPr>
        <w:pStyle w:val="7"/>
        <w:spacing w:before="190"/>
        <w:ind w:left="360"/>
      </w:pPr>
      <w:r>
        <w:rPr>
          <w:rFonts w:ascii="Arial" w:hAnsi="Arial"/>
          <w:b/>
        </w:rPr>
        <w:t>Môn</w:t>
      </w:r>
      <w:r>
        <w:rPr>
          <w:rFonts w:ascii="Arial" w:hAnsi="Arial"/>
          <w:b/>
          <w:spacing w:val="-2"/>
        </w:rPr>
        <w:t xml:space="preserve"> </w:t>
      </w:r>
      <w:r>
        <w:rPr>
          <w:rFonts w:ascii="Arial" w:hAnsi="Arial"/>
          <w:b/>
        </w:rPr>
        <w:t xml:space="preserve">học: </w:t>
      </w:r>
      <w:r>
        <w:t>FIT4016:</w:t>
      </w:r>
      <w:r>
        <w:rPr>
          <w:spacing w:val="1"/>
        </w:rPr>
        <w:t xml:space="preserve"> </w:t>
      </w:r>
      <w:r>
        <w:t>Thiết</w:t>
      </w:r>
      <w:r>
        <w:rPr>
          <w:spacing w:val="3"/>
        </w:rPr>
        <w:t xml:space="preserve"> </w:t>
      </w:r>
      <w:r>
        <w:t>kế,</w:t>
      </w:r>
      <w:r>
        <w:rPr>
          <w:spacing w:val="3"/>
        </w:rPr>
        <w:t xml:space="preserve"> </w:t>
      </w:r>
      <w:r>
        <w:t>Lập</w:t>
      </w:r>
      <w:r>
        <w:rPr>
          <w:spacing w:val="-1"/>
        </w:rPr>
        <w:t xml:space="preserve"> </w:t>
      </w:r>
      <w:r>
        <w:t>trình</w:t>
      </w:r>
      <w:r>
        <w:rPr>
          <w:spacing w:val="-1"/>
        </w:rPr>
        <w:t xml:space="preserve"> </w:t>
      </w:r>
      <w:r>
        <w:t>Back-</w:t>
      </w:r>
      <w:r>
        <w:rPr>
          <w:spacing w:val="-5"/>
        </w:rPr>
        <w:t>End</w:t>
      </w:r>
    </w:p>
    <w:p w14:paraId="71C87F16">
      <w:pPr>
        <w:pStyle w:val="7"/>
        <w:spacing w:before="81"/>
      </w:pPr>
    </w:p>
    <w:p w14:paraId="0DD51669">
      <w:pPr>
        <w:spacing w:before="0"/>
        <w:ind w:left="360" w:right="0" w:firstLine="0"/>
        <w:jc w:val="left"/>
        <w:rPr>
          <w:sz w:val="22"/>
        </w:rPr>
      </w:pPr>
      <w:r>
        <w:rPr>
          <w:rFonts w:ascii="Arial" w:hAnsi="Arial"/>
          <w:b/>
          <w:sz w:val="22"/>
        </w:rPr>
        <w:t>Học</w:t>
      </w:r>
      <w:r>
        <w:rPr>
          <w:rFonts w:ascii="Arial" w:hAnsi="Arial"/>
          <w:b/>
          <w:spacing w:val="4"/>
          <w:sz w:val="22"/>
        </w:rPr>
        <w:t xml:space="preserve"> </w:t>
      </w:r>
      <w:r>
        <w:rPr>
          <w:rFonts w:ascii="Arial" w:hAnsi="Arial"/>
          <w:b/>
          <w:sz w:val="22"/>
        </w:rPr>
        <w:t>phần:</w:t>
      </w:r>
      <w:r>
        <w:rPr>
          <w:rFonts w:ascii="Arial" w:hAnsi="Arial"/>
          <w:b/>
          <w:spacing w:val="10"/>
          <w:sz w:val="22"/>
        </w:rPr>
        <w:t xml:space="preserve"> </w:t>
      </w:r>
      <w:r>
        <w:rPr>
          <w:sz w:val="22"/>
        </w:rPr>
        <w:t>C#</w:t>
      </w:r>
      <w:r>
        <w:rPr>
          <w:spacing w:val="7"/>
          <w:sz w:val="22"/>
        </w:rPr>
        <w:t xml:space="preserve"> </w:t>
      </w:r>
      <w:r>
        <w:rPr>
          <w:sz w:val="22"/>
        </w:rPr>
        <w:t>Căn</w:t>
      </w:r>
      <w:r>
        <w:rPr>
          <w:spacing w:val="10"/>
          <w:sz w:val="22"/>
        </w:rPr>
        <w:t xml:space="preserve"> </w:t>
      </w:r>
      <w:r>
        <w:rPr>
          <w:sz w:val="22"/>
        </w:rPr>
        <w:t>Bản</w:t>
      </w:r>
      <w:r>
        <w:rPr>
          <w:spacing w:val="8"/>
          <w:sz w:val="22"/>
        </w:rPr>
        <w:t xml:space="preserve"> </w:t>
      </w:r>
      <w:r>
        <w:rPr>
          <w:sz w:val="22"/>
        </w:rPr>
        <w:t>(Chương</w:t>
      </w:r>
      <w:r>
        <w:rPr>
          <w:spacing w:val="8"/>
          <w:sz w:val="22"/>
        </w:rPr>
        <w:t xml:space="preserve"> </w:t>
      </w:r>
      <w:r>
        <w:rPr>
          <w:spacing w:val="-5"/>
          <w:sz w:val="22"/>
        </w:rPr>
        <w:t>1)</w:t>
      </w:r>
    </w:p>
    <w:p w14:paraId="1BC5EEA1">
      <w:pPr>
        <w:pStyle w:val="7"/>
        <w:rPr>
          <w:sz w:val="20"/>
        </w:rPr>
      </w:pPr>
    </w:p>
    <w:p w14:paraId="6733C5A9">
      <w:pPr>
        <w:pStyle w:val="7"/>
        <w:spacing w:before="21"/>
        <w:rPr>
          <w:sz w:val="20"/>
        </w:rPr>
      </w:pPr>
      <w:r>
        <w:rPr>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172720</wp:posOffset>
                </wp:positionV>
                <wp:extent cx="5943600"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noAutofit/>
                        </wps:bodyPr>
                      </wps:wsp>
                      <wps:wsp>
                        <wps:cNvPr id="3" name="Graphic 3"/>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6pt;height:1.6pt;width:468pt;mso-position-horizontal-relative:page;mso-wrap-distance-bottom:0pt;mso-wrap-distance-top:0pt;z-index:-251657216;mso-width-relative:page;mso-height-relative:page;" coordsize="5943600,20320" o:gfxdata="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">
                <o:lock v:ext="edit" aspectratio="f"/>
                <v:shape id="Graphic 2" o:spid="_x0000_s1026" o:spt="100" style="position:absolute;left:0;top:12;height:20320;width:5943600;" fillcolor="#A0A0A0" filled="t" stroked="f" coordsize="5943600,20320" o:gfxdata="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ZfHL4A&#10;AADaAAAADwAAAAAAAAABACAAAAAiAAAAZHJzL2Rvd25yZXYueG1sUEsBAhQAFAAAAAgAh07iQDMv&#10;BZ47AAAAOQAAABAAAAAAAAAAAQAgAAAADQEAAGRycy9zaGFwZXhtbC54bWxQSwUGAAAAAAYABgBb&#10;AQAAtwMAAAAA&#10;" path="m5943600,0l5940552,0,0,0,0,3035,0,16764,0,19799,5943600,19799,5943600,3048,5943600,0xe">
                  <v:fill on="t" focussize="0,0"/>
                  <v:stroke on="f"/>
                  <v:imagedata o:title=""/>
                  <o:lock v:ext="edit" aspectratio="f"/>
                  <v:textbox inset="0mm,0mm,0mm,0mm"/>
                </v:shape>
                <v:shape id="Graphic 3" o:spid="_x0000_s1026" o:spt="100" style="position:absolute;left:0;top:3047;height:17145;width:5943600;" fillcolor="#E2E2E2" filled="t" stroked="f" coordsize="5943600,17145" o:gfxdata="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b8MmW2AAAA2gAAAA8A&#10;AAAAAAAAAQAgAAAAIgAAAGRycy9kb3ducmV2LnhtbFBLAQIUABQAAAAIAIdO4kAzLwWeOwAAADkA&#10;AAAQAAAAAAAAAAEAIAAAAAUBAABkcnMvc2hhcGV4bWwueG1sUEsFBgAAAAAGAAYAWwEAAK8DAAAA&#10;AA==&#10;" path="m5943600,0l5940539,0,5940539,13728,0,13728,0,16764,5940539,16764,5943600,16764,5943600,13728,5943600,0xe">
                  <v:fill on="t" focussize="0,0"/>
                  <v:stroke on="f"/>
                  <v:imagedata o:title=""/>
                  <o:lock v:ext="edit" aspectratio="f"/>
                  <v:textbox inset="0mm,0mm,0mm,0mm"/>
                </v:shape>
                <w10:wrap type="topAndBottom"/>
              </v:group>
            </w:pict>
          </mc:Fallback>
        </mc:AlternateContent>
      </w:r>
    </w:p>
    <w:p w14:paraId="1D0F89B4">
      <w:pPr>
        <w:pStyle w:val="7"/>
        <w:spacing w:before="91"/>
        <w:rPr>
          <w:sz w:val="32"/>
        </w:rPr>
      </w:pPr>
    </w:p>
    <w:p w14:paraId="2F2C2719">
      <w:pPr>
        <w:pStyle w:val="2"/>
      </w:pPr>
      <w:r>
        <w:t>PHIẾU HỌC</w:t>
      </w:r>
      <w:r>
        <w:rPr>
          <w:spacing w:val="-2"/>
        </w:rPr>
        <w:t xml:space="preserve"> </w:t>
      </w:r>
      <w:r>
        <w:t>TẬP C#</w:t>
      </w:r>
      <w:r>
        <w:rPr>
          <w:spacing w:val="-4"/>
        </w:rPr>
        <w:t xml:space="preserve"> </w:t>
      </w:r>
      <w:r>
        <w:t>[01]</w:t>
      </w:r>
      <w:r>
        <w:rPr>
          <w:spacing w:val="2"/>
        </w:rPr>
        <w:t xml:space="preserve"> </w:t>
      </w:r>
      <w:r>
        <w:t>-</w:t>
      </w:r>
      <w:r>
        <w:rPr>
          <w:spacing w:val="-2"/>
        </w:rPr>
        <w:t xml:space="preserve"> </w:t>
      </w:r>
      <w:r>
        <w:t>C#</w:t>
      </w:r>
      <w:r>
        <w:rPr>
          <w:spacing w:val="-2"/>
        </w:rPr>
        <w:t xml:space="preserve"> </w:t>
      </w:r>
      <w:r>
        <w:t>LÀ</w:t>
      </w:r>
      <w:r>
        <w:rPr>
          <w:spacing w:val="-2"/>
        </w:rPr>
        <w:t xml:space="preserve"> </w:t>
      </w:r>
      <w:r>
        <w:t>GÌ?</w:t>
      </w:r>
      <w:r>
        <w:rPr>
          <w:spacing w:val="-2"/>
        </w:rPr>
        <w:t xml:space="preserve"> </w:t>
      </w:r>
      <w:r>
        <w:t>CÁC</w:t>
      </w:r>
      <w:r>
        <w:rPr>
          <w:spacing w:val="1"/>
        </w:rPr>
        <w:t xml:space="preserve"> </w:t>
      </w:r>
      <w:r>
        <w:t>KHÁI</w:t>
      </w:r>
      <w:r>
        <w:rPr>
          <w:spacing w:val="-1"/>
        </w:rPr>
        <w:t xml:space="preserve"> </w:t>
      </w:r>
      <w:r>
        <w:t>NIỆM CỐT</w:t>
      </w:r>
      <w:r>
        <w:rPr>
          <w:spacing w:val="-2"/>
        </w:rPr>
        <w:t xml:space="preserve"> </w:t>
      </w:r>
      <w:r>
        <w:rPr>
          <w:spacing w:val="-5"/>
        </w:rPr>
        <w:t>LÕI</w:t>
      </w:r>
    </w:p>
    <w:p w14:paraId="18113547">
      <w:pPr>
        <w:tabs>
          <w:tab w:val="left" w:pos="5812"/>
        </w:tabs>
        <w:spacing w:before="176"/>
        <w:ind w:left="360" w:right="0" w:firstLine="0"/>
        <w:jc w:val="left"/>
        <w:rPr>
          <w:rFonts w:ascii="Times New Roman" w:hAnsi="Times New Roman"/>
          <w:sz w:val="22"/>
        </w:rPr>
      </w:pPr>
      <w:r>
        <w:rPr>
          <w:rFonts w:ascii="Arial" w:hAnsi="Arial"/>
          <w:b/>
          <w:sz w:val="22"/>
        </w:rPr>
        <w:t xml:space="preserve">Họ và tên: </w:t>
      </w:r>
      <w:r>
        <w:rPr>
          <w:rFonts w:hint="default" w:ascii="Arial" w:hAnsi="Arial"/>
          <w:b/>
          <w:sz w:val="22"/>
          <w:lang w:val="vi-VN"/>
        </w:rPr>
        <w:t>Trần Minh Quân</w:t>
      </w:r>
    </w:p>
    <w:p w14:paraId="1E7EC66C">
      <w:pPr>
        <w:pStyle w:val="7"/>
        <w:spacing w:before="77"/>
        <w:rPr>
          <w:rFonts w:ascii="Times New Roman"/>
        </w:rPr>
      </w:pPr>
    </w:p>
    <w:p w14:paraId="49CC0F84">
      <w:pPr>
        <w:tabs>
          <w:tab w:val="left" w:pos="5247"/>
        </w:tabs>
        <w:spacing w:before="0"/>
        <w:ind w:left="360" w:right="0" w:firstLine="0"/>
        <w:jc w:val="left"/>
        <w:rPr>
          <w:rFonts w:ascii="Times New Roman" w:hAnsi="Times New Roman"/>
          <w:sz w:val="22"/>
        </w:rPr>
      </w:pPr>
      <w:r>
        <w:rPr>
          <w:rFonts w:ascii="Arial" w:hAnsi="Arial"/>
          <w:b/>
          <w:sz w:val="22"/>
        </w:rPr>
        <w:t xml:space="preserve">Lớp: </w:t>
      </w:r>
      <w:r>
        <w:rPr>
          <w:rFonts w:hint="default" w:ascii="Arial" w:hAnsi="Arial"/>
          <w:b/>
          <w:sz w:val="22"/>
          <w:lang w:val="vi-VN"/>
        </w:rPr>
        <w:t>CNTT 18-01</w:t>
      </w:r>
    </w:p>
    <w:p w14:paraId="548A67F4">
      <w:pPr>
        <w:pStyle w:val="7"/>
        <w:spacing w:before="74"/>
        <w:rPr>
          <w:rFonts w:ascii="Times New Roman"/>
        </w:rPr>
      </w:pPr>
    </w:p>
    <w:p w14:paraId="12EE1FEA">
      <w:pPr>
        <w:tabs>
          <w:tab w:val="left" w:pos="6901"/>
        </w:tabs>
        <w:spacing w:before="1"/>
        <w:ind w:left="360" w:right="0" w:firstLine="0"/>
        <w:jc w:val="left"/>
        <w:rPr>
          <w:rFonts w:ascii="Times New Roman" w:hAnsi="Times New Roman"/>
          <w:sz w:val="22"/>
        </w:rPr>
      </w:pPr>
      <w:r>
        <w:rPr>
          <w:rFonts w:ascii="Arial" w:hAnsi="Arial"/>
          <w:b/>
          <w:sz w:val="22"/>
        </w:rPr>
        <w:t xml:space="preserve">Video đã xem (Link): </w:t>
      </w:r>
      <w:r>
        <w:rPr>
          <w:rFonts w:ascii="Times New Roman" w:hAnsi="Times New Roman"/>
          <w:sz w:val="22"/>
          <w:u w:val="single"/>
        </w:rPr>
        <w:tab/>
      </w:r>
    </w:p>
    <w:p w14:paraId="44D2B3DE">
      <w:pPr>
        <w:pStyle w:val="7"/>
        <w:spacing w:before="16"/>
        <w:rPr>
          <w:rFonts w:ascii="Times New Roman"/>
          <w:sz w:val="20"/>
        </w:rPr>
      </w:pPr>
    </w:p>
    <w:p w14:paraId="5885E013">
      <w:pPr>
        <w:pStyle w:val="7"/>
        <w:spacing w:before="16"/>
        <w:rPr>
          <w:rFonts w:ascii="Times New Roman"/>
          <w:sz w:val="20"/>
        </w:rPr>
      </w:pPr>
    </w:p>
    <w:p w14:paraId="47506BE6">
      <w:pPr>
        <w:pStyle w:val="7"/>
        <w:spacing w:before="91"/>
        <w:rPr>
          <w:rFonts w:ascii="Times New Roman"/>
          <w:sz w:val="28"/>
        </w:rPr>
      </w:pPr>
      <w:r>
        <w:rPr>
          <w:rFonts w:ascii="Times New Roman"/>
          <w:sz w:val="20"/>
        </w:rPr>
        <mc:AlternateContent>
          <mc:Choice Requires="wpg">
            <w:drawing>
              <wp:anchor distT="0" distB="0" distL="0" distR="0" simplePos="0" relativeHeight="251659264" behindDoc="1" locked="0" layoutInCell="1" allowOverlap="1">
                <wp:simplePos x="0" y="0"/>
                <wp:positionH relativeFrom="page">
                  <wp:posOffset>896620</wp:posOffset>
                </wp:positionH>
                <wp:positionV relativeFrom="paragraph">
                  <wp:posOffset>15240</wp:posOffset>
                </wp:positionV>
                <wp:extent cx="5943600" cy="2032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noAutofit/>
                        </wps:bodyPr>
                      </wps:wsp>
                      <wps:wsp>
                        <wps:cNvPr id="6" name="Graphic 6"/>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0.6pt;margin-top:1.2pt;height:1.6pt;width:468pt;mso-position-horizontal-relative:page;mso-wrap-distance-bottom:0pt;mso-wrap-distance-top:0pt;z-index:-251657216;mso-width-relative:page;mso-height-relative:page;" coordsize="5943600,20320" o:gfxdata="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HlS+gHYAAAACAEAAA8AAAAAAAAAAQAg&#10;AAAAIgAAAGRycy9kb3ducmV2LnhtbFBLAQIUABQAAAAIAIdO4kDCSJ3/8gIAAHAKAAAOAAAAAAAA&#10;AAEAIAAAACcBAABkcnMvZTJvRG9jLnhtbFBLBQYAAAAABgAGAFkBAACLBgAAAAA=&#10;">
                <o:lock v:ext="edit" aspectratio="f"/>
                <v:shape id="Graphic 5" o:spid="_x0000_s1026" o:spt="100" style="position:absolute;left:0;top:12;height:20320;width:5943600;" fillcolor="#A0A0A0" filled="t" stroked="f" coordsize="5943600,20320" o:gfxdata="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c/HaL4A&#10;AADaAAAADwAAAAAAAAABACAAAAAiAAAAZHJzL2Rvd25yZXYueG1sUEsBAhQAFAAAAAgAh07iQDMv&#10;BZ47AAAAOQAAABAAAAAAAAAAAQAgAAAADQEAAGRycy9zaGFwZXhtbC54bWxQSwUGAAAAAAYABgBb&#10;AQAAtwMAAAAA&#10;" path="m5943600,0l5940552,0,0,0,0,3048,0,16764,0,19799,5943600,19799,5943600,3048,5943600,0xe">
                  <v:fill on="t" focussize="0,0"/>
                  <v:stroke on="f"/>
                  <v:imagedata o:title=""/>
                  <o:lock v:ext="edit" aspectratio="f"/>
                  <v:textbox inset="0mm,0mm,0mm,0mm"/>
                </v:shape>
                <v:shape id="Graphic 6" o:spid="_x0000_s1026" o:spt="100" style="position:absolute;left:0;top:3060;height:17145;width:5943600;" fillcolor="#E2E2E2" filled="t" stroked="f" coordsize="5943600,17145" o:gfxdata="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aLkf22AAAA2gAAAA8A&#10;AAAAAAAAAQAgAAAAIgAAAGRycy9kb3ducmV2LnhtbFBLAQIUABQAAAAIAIdO4kAzLwWeOwAAADkA&#10;AAAQAAAAAAAAAAEAIAAAAAUBAABkcnMvc2hhcGV4bWwueG1sUEsFBgAAAAAGAAYAWwEAAK8DAAAA&#10;AA==&#10;" path="m5943600,0l5940539,0,5940539,13716,0,13716,0,16751,5940539,16751,5943600,16751,5943600,13716,5943600,0xe">
                  <v:fill on="t" focussize="0,0"/>
                  <v:stroke on="f"/>
                  <v:imagedata o:title=""/>
                  <o:lock v:ext="edit" aspectratio="f"/>
                  <v:textbox inset="0mm,0mm,0mm,0mm"/>
                </v:shape>
                <w10:wrap type="topAndBottom"/>
              </v:group>
            </w:pict>
          </mc:Fallback>
        </mc:AlternateContent>
      </w:r>
    </w:p>
    <w:p w14:paraId="473C9330">
      <w:pPr>
        <w:pStyle w:val="3"/>
        <w:numPr>
          <w:ilvl w:val="0"/>
          <w:numId w:val="1"/>
        </w:numPr>
        <w:tabs>
          <w:tab w:val="left" w:pos="674"/>
        </w:tabs>
        <w:spacing w:before="1" w:after="0" w:line="240" w:lineRule="auto"/>
        <w:ind w:left="674" w:right="0" w:hanging="314"/>
        <w:jc w:val="left"/>
      </w:pPr>
      <w:r>
        <w:rPr>
          <w:color w:val="424242"/>
        </w:rPr>
        <w:t>Kiến</w:t>
      </w:r>
      <w:r>
        <w:rPr>
          <w:color w:val="424242"/>
          <w:spacing w:val="6"/>
        </w:rPr>
        <w:t xml:space="preserve"> </w:t>
      </w:r>
      <w:r>
        <w:rPr>
          <w:color w:val="424242"/>
        </w:rPr>
        <w:t>thức</w:t>
      </w:r>
      <w:r>
        <w:rPr>
          <w:color w:val="424242"/>
          <w:spacing w:val="7"/>
        </w:rPr>
        <w:t xml:space="preserve"> </w:t>
      </w:r>
      <w:r>
        <w:rPr>
          <w:color w:val="424242"/>
        </w:rPr>
        <w:t>cốt</w:t>
      </w:r>
      <w:r>
        <w:rPr>
          <w:color w:val="424242"/>
          <w:spacing w:val="9"/>
        </w:rPr>
        <w:t xml:space="preserve"> </w:t>
      </w:r>
      <w:r>
        <w:rPr>
          <w:color w:val="424242"/>
        </w:rPr>
        <w:t>lõi</w:t>
      </w:r>
      <w:r>
        <w:rPr>
          <w:color w:val="424242"/>
          <w:spacing w:val="3"/>
        </w:rPr>
        <w:t xml:space="preserve"> </w:t>
      </w:r>
      <w:r>
        <w:rPr>
          <w:color w:val="424242"/>
        </w:rPr>
        <w:t>(Tóm</w:t>
      </w:r>
      <w:r>
        <w:rPr>
          <w:color w:val="424242"/>
          <w:spacing w:val="6"/>
        </w:rPr>
        <w:t xml:space="preserve"> </w:t>
      </w:r>
      <w:r>
        <w:rPr>
          <w:color w:val="424242"/>
        </w:rPr>
        <w:t>tắt</w:t>
      </w:r>
      <w:r>
        <w:rPr>
          <w:color w:val="424242"/>
          <w:spacing w:val="10"/>
        </w:rPr>
        <w:t xml:space="preserve"> </w:t>
      </w:r>
      <w:r>
        <w:rPr>
          <w:color w:val="424242"/>
        </w:rPr>
        <w:t>bằng</w:t>
      </w:r>
      <w:r>
        <w:rPr>
          <w:color w:val="424242"/>
          <w:spacing w:val="8"/>
        </w:rPr>
        <w:t xml:space="preserve"> </w:t>
      </w:r>
      <w:r>
        <w:rPr>
          <w:color w:val="424242"/>
        </w:rPr>
        <w:t>lời</w:t>
      </w:r>
      <w:r>
        <w:rPr>
          <w:color w:val="424242"/>
          <w:spacing w:val="6"/>
        </w:rPr>
        <w:t xml:space="preserve"> </w:t>
      </w:r>
      <w:r>
        <w:rPr>
          <w:color w:val="424242"/>
        </w:rPr>
        <w:t>của</w:t>
      </w:r>
      <w:r>
        <w:rPr>
          <w:color w:val="424242"/>
          <w:spacing w:val="6"/>
        </w:rPr>
        <w:t xml:space="preserve"> </w:t>
      </w:r>
      <w:r>
        <w:rPr>
          <w:color w:val="424242"/>
          <w:spacing w:val="-4"/>
        </w:rPr>
        <w:t>bạn)</w:t>
      </w:r>
    </w:p>
    <w:p w14:paraId="0E2B9279">
      <w:pPr>
        <w:spacing w:before="128"/>
        <w:ind w:left="360" w:right="0" w:firstLine="0"/>
        <w:jc w:val="left"/>
        <w:rPr>
          <w:rFonts w:ascii="Arial" w:hAnsi="Arial"/>
          <w:i/>
          <w:sz w:val="22"/>
        </w:rPr>
      </w:pPr>
      <w:r>
        <w:rPr>
          <w:rFonts w:ascii="Arial" w:hAnsi="Arial"/>
          <w:i/>
          <w:sz w:val="22"/>
        </w:rPr>
        <w:t>Sau</w:t>
      </w:r>
      <w:r>
        <w:rPr>
          <w:rFonts w:ascii="Arial" w:hAnsi="Arial"/>
          <w:i/>
          <w:spacing w:val="-1"/>
          <w:sz w:val="22"/>
        </w:rPr>
        <w:t xml:space="preserve"> </w:t>
      </w:r>
      <w:r>
        <w:rPr>
          <w:rFonts w:ascii="Arial" w:hAnsi="Arial"/>
          <w:i/>
          <w:sz w:val="22"/>
        </w:rPr>
        <w:t>khi</w:t>
      </w:r>
      <w:r>
        <w:rPr>
          <w:rFonts w:ascii="Arial" w:hAnsi="Arial"/>
          <w:i/>
          <w:spacing w:val="-1"/>
          <w:sz w:val="22"/>
        </w:rPr>
        <w:t xml:space="preserve"> </w:t>
      </w:r>
      <w:r>
        <w:rPr>
          <w:rFonts w:ascii="Arial" w:hAnsi="Arial"/>
          <w:i/>
          <w:sz w:val="22"/>
        </w:rPr>
        <w:t>xem</w:t>
      </w:r>
      <w:r>
        <w:rPr>
          <w:rFonts w:ascii="Arial" w:hAnsi="Arial"/>
          <w:i/>
          <w:spacing w:val="-1"/>
          <w:sz w:val="22"/>
        </w:rPr>
        <w:t xml:space="preserve"> </w:t>
      </w:r>
      <w:r>
        <w:rPr>
          <w:rFonts w:ascii="Arial" w:hAnsi="Arial"/>
          <w:i/>
          <w:sz w:val="22"/>
        </w:rPr>
        <w:t>video,</w:t>
      </w:r>
      <w:r>
        <w:rPr>
          <w:rFonts w:ascii="Arial" w:hAnsi="Arial"/>
          <w:i/>
          <w:spacing w:val="-3"/>
          <w:sz w:val="22"/>
        </w:rPr>
        <w:t xml:space="preserve"> </w:t>
      </w:r>
      <w:r>
        <w:rPr>
          <w:rFonts w:ascii="Arial" w:hAnsi="Arial"/>
          <w:i/>
          <w:sz w:val="22"/>
        </w:rPr>
        <w:t>hãy</w:t>
      </w:r>
      <w:r>
        <w:rPr>
          <w:rFonts w:ascii="Arial" w:hAnsi="Arial"/>
          <w:i/>
          <w:spacing w:val="-1"/>
          <w:sz w:val="22"/>
        </w:rPr>
        <w:t xml:space="preserve"> </w:t>
      </w:r>
      <w:r>
        <w:rPr>
          <w:rFonts w:ascii="Arial" w:hAnsi="Arial"/>
          <w:i/>
          <w:sz w:val="22"/>
        </w:rPr>
        <w:t>trả</w:t>
      </w:r>
      <w:r>
        <w:rPr>
          <w:rFonts w:ascii="Arial" w:hAnsi="Arial"/>
          <w:i/>
          <w:spacing w:val="-1"/>
          <w:sz w:val="22"/>
        </w:rPr>
        <w:t xml:space="preserve"> </w:t>
      </w:r>
      <w:r>
        <w:rPr>
          <w:rFonts w:ascii="Arial" w:hAnsi="Arial"/>
          <w:i/>
          <w:sz w:val="22"/>
        </w:rPr>
        <w:t>lời</w:t>
      </w:r>
      <w:r>
        <w:rPr>
          <w:rFonts w:ascii="Arial" w:hAnsi="Arial"/>
          <w:i/>
          <w:spacing w:val="-3"/>
          <w:sz w:val="22"/>
        </w:rPr>
        <w:t xml:space="preserve"> </w:t>
      </w:r>
      <w:r>
        <w:rPr>
          <w:rFonts w:ascii="Arial" w:hAnsi="Arial"/>
          <w:i/>
          <w:sz w:val="22"/>
        </w:rPr>
        <w:t>các</w:t>
      </w:r>
      <w:r>
        <w:rPr>
          <w:rFonts w:ascii="Arial" w:hAnsi="Arial"/>
          <w:i/>
          <w:spacing w:val="-1"/>
          <w:sz w:val="22"/>
        </w:rPr>
        <w:t xml:space="preserve"> </w:t>
      </w:r>
      <w:r>
        <w:rPr>
          <w:rFonts w:ascii="Arial" w:hAnsi="Arial"/>
          <w:i/>
          <w:sz w:val="22"/>
        </w:rPr>
        <w:t>câu</w:t>
      </w:r>
      <w:r>
        <w:rPr>
          <w:rFonts w:ascii="Arial" w:hAnsi="Arial"/>
          <w:i/>
          <w:spacing w:val="-2"/>
          <w:sz w:val="22"/>
        </w:rPr>
        <w:t xml:space="preserve"> </w:t>
      </w:r>
      <w:r>
        <w:rPr>
          <w:rFonts w:ascii="Arial" w:hAnsi="Arial"/>
          <w:i/>
          <w:sz w:val="22"/>
        </w:rPr>
        <w:t xml:space="preserve">hỏi </w:t>
      </w:r>
      <w:r>
        <w:rPr>
          <w:rFonts w:ascii="Arial" w:hAnsi="Arial"/>
          <w:i/>
          <w:spacing w:val="-4"/>
          <w:sz w:val="22"/>
        </w:rPr>
        <w:t>sau:</w:t>
      </w:r>
    </w:p>
    <w:p w14:paraId="5168BCE1">
      <w:pPr>
        <w:pStyle w:val="7"/>
        <w:spacing w:before="69"/>
        <w:rPr>
          <w:rFonts w:ascii="Arial"/>
          <w:i/>
        </w:rPr>
      </w:pPr>
    </w:p>
    <w:p w14:paraId="473B6BE5">
      <w:pPr>
        <w:pStyle w:val="4"/>
        <w:numPr>
          <w:ilvl w:val="1"/>
          <w:numId w:val="1"/>
        </w:numPr>
        <w:tabs>
          <w:tab w:val="left" w:pos="762"/>
        </w:tabs>
        <w:spacing w:before="1" w:after="0" w:line="240" w:lineRule="auto"/>
        <w:ind w:left="762" w:right="0" w:hanging="402"/>
        <w:jc w:val="left"/>
      </w:pPr>
      <w:r>
        <w:rPr>
          <w:color w:val="666666"/>
        </w:rPr>
        <w:t>C#</w:t>
      </w:r>
      <w:r>
        <w:rPr>
          <w:color w:val="666666"/>
          <w:spacing w:val="-2"/>
        </w:rPr>
        <w:t xml:space="preserve"> </w:t>
      </w:r>
      <w:r>
        <w:rPr>
          <w:color w:val="666666"/>
        </w:rPr>
        <w:t>là</w:t>
      </w:r>
      <w:r>
        <w:rPr>
          <w:color w:val="666666"/>
          <w:spacing w:val="-2"/>
        </w:rPr>
        <w:t xml:space="preserve"> </w:t>
      </w:r>
      <w:r>
        <w:rPr>
          <w:color w:val="666666"/>
          <w:spacing w:val="-5"/>
        </w:rPr>
        <w:t>gì?</w:t>
      </w:r>
    </w:p>
    <w:p w14:paraId="3E3CF567">
      <w:pPr>
        <w:pStyle w:val="12"/>
        <w:numPr>
          <w:ilvl w:val="2"/>
          <w:numId w:val="1"/>
        </w:numPr>
        <w:tabs>
          <w:tab w:val="left" w:pos="1079"/>
        </w:tabs>
        <w:spacing w:before="120" w:after="0" w:line="240" w:lineRule="auto"/>
        <w:ind w:left="1079" w:right="0" w:hanging="359"/>
        <w:jc w:val="left"/>
        <w:rPr>
          <w:sz w:val="22"/>
        </w:rPr>
      </w:pPr>
      <w:r>
        <w:rPr>
          <w:sz w:val="22"/>
        </w:rPr>
        <w:t>C#</w:t>
      </w:r>
      <w:r>
        <w:rPr>
          <w:spacing w:val="2"/>
          <w:sz w:val="22"/>
        </w:rPr>
        <w:t xml:space="preserve"> </w:t>
      </w:r>
      <w:r>
        <w:rPr>
          <w:sz w:val="22"/>
        </w:rPr>
        <w:t>là</w:t>
      </w:r>
      <w:r>
        <w:rPr>
          <w:spacing w:val="-1"/>
          <w:sz w:val="22"/>
        </w:rPr>
        <w:t xml:space="preserve"> </w:t>
      </w:r>
      <w:r>
        <w:rPr>
          <w:sz w:val="22"/>
        </w:rPr>
        <w:t>viết</w:t>
      </w:r>
      <w:r>
        <w:rPr>
          <w:spacing w:val="1"/>
          <w:sz w:val="22"/>
        </w:rPr>
        <w:t xml:space="preserve"> </w:t>
      </w:r>
      <w:r>
        <w:rPr>
          <w:sz w:val="22"/>
        </w:rPr>
        <w:t>tắt</w:t>
      </w:r>
      <w:r>
        <w:rPr>
          <w:spacing w:val="1"/>
          <w:sz w:val="22"/>
        </w:rPr>
        <w:t xml:space="preserve"> </w:t>
      </w:r>
      <w:r>
        <w:rPr>
          <w:sz w:val="22"/>
        </w:rPr>
        <w:t>của:</w:t>
      </w:r>
      <w:r>
        <w:rPr>
          <w:spacing w:val="3"/>
          <w:sz w:val="22"/>
        </w:rPr>
        <w:t xml:space="preserve"> </w:t>
      </w:r>
      <w:r>
        <w:rPr>
          <w:rFonts w:ascii="Arial" w:hAnsi="Arial"/>
          <w:b/>
          <w:sz w:val="22"/>
        </w:rPr>
        <w:t>C</w:t>
      </w:r>
      <w:r>
        <w:rPr>
          <w:rFonts w:ascii="Arial" w:hAnsi="Arial"/>
          <w:b/>
          <w:spacing w:val="-4"/>
          <w:sz w:val="22"/>
        </w:rPr>
        <w:t xml:space="preserve"> </w:t>
      </w:r>
      <w:r>
        <w:rPr>
          <w:rFonts w:ascii="Arial" w:hAnsi="Arial"/>
          <w:b/>
          <w:sz w:val="22"/>
        </w:rPr>
        <w:t>Sharp</w:t>
      </w:r>
      <w:r>
        <w:rPr>
          <w:rFonts w:ascii="Arial" w:hAnsi="Arial"/>
          <w:b/>
          <w:spacing w:val="-1"/>
          <w:sz w:val="22"/>
        </w:rPr>
        <w:t xml:space="preserve"> </w:t>
      </w:r>
      <w:r>
        <w:rPr>
          <w:sz w:val="22"/>
        </w:rPr>
        <w:t xml:space="preserve">(khai </w:t>
      </w:r>
      <w:r>
        <w:rPr>
          <w:spacing w:val="-4"/>
          <w:sz w:val="22"/>
        </w:rPr>
        <w:t>báo)</w:t>
      </w:r>
    </w:p>
    <w:p w14:paraId="45FE544F">
      <w:pPr>
        <w:pStyle w:val="7"/>
        <w:spacing w:before="84"/>
      </w:pPr>
    </w:p>
    <w:p w14:paraId="1314AF1F">
      <w:pPr>
        <w:pStyle w:val="12"/>
        <w:numPr>
          <w:ilvl w:val="2"/>
          <w:numId w:val="1"/>
        </w:numPr>
        <w:tabs>
          <w:tab w:val="left" w:pos="1079"/>
          <w:tab w:val="left" w:pos="7752"/>
        </w:tabs>
        <w:spacing w:before="0" w:after="0" w:line="240" w:lineRule="auto"/>
        <w:ind w:left="1079" w:right="0" w:hanging="359"/>
        <w:jc w:val="left"/>
        <w:rPr>
          <w:rFonts w:ascii="Times New Roman" w:hAnsi="Times New Roman"/>
          <w:b/>
          <w:bCs/>
          <w:sz w:val="22"/>
        </w:rPr>
      </w:pPr>
      <w:r>
        <w:rPr>
          <w:sz w:val="22"/>
        </w:rPr>
        <w:t>C#</w:t>
      </w:r>
      <w:r>
        <w:rPr>
          <w:spacing w:val="16"/>
          <w:sz w:val="22"/>
        </w:rPr>
        <w:t xml:space="preserve"> </w:t>
      </w:r>
      <w:r>
        <w:rPr>
          <w:sz w:val="22"/>
        </w:rPr>
        <w:t>được</w:t>
      </w:r>
      <w:r>
        <w:rPr>
          <w:spacing w:val="11"/>
          <w:sz w:val="22"/>
        </w:rPr>
        <w:t xml:space="preserve"> </w:t>
      </w:r>
      <w:r>
        <w:rPr>
          <w:sz w:val="22"/>
        </w:rPr>
        <w:t>phát</w:t>
      </w:r>
      <w:r>
        <w:rPr>
          <w:spacing w:val="14"/>
          <w:sz w:val="22"/>
        </w:rPr>
        <w:t xml:space="preserve"> </w:t>
      </w:r>
      <w:r>
        <w:rPr>
          <w:sz w:val="22"/>
        </w:rPr>
        <w:t>triển</w:t>
      </w:r>
      <w:r>
        <w:rPr>
          <w:spacing w:val="13"/>
          <w:sz w:val="22"/>
        </w:rPr>
        <w:t xml:space="preserve"> </w:t>
      </w:r>
      <w:r>
        <w:rPr>
          <w:sz w:val="22"/>
        </w:rPr>
        <w:t>bởi:</w:t>
      </w:r>
      <w:r>
        <w:rPr>
          <w:rFonts w:hint="default"/>
          <w:sz w:val="22"/>
          <w:lang w:val="vi-VN"/>
        </w:rPr>
        <w:t xml:space="preserve"> </w:t>
      </w:r>
      <w:r>
        <w:rPr>
          <w:rFonts w:hint="default"/>
          <w:b/>
          <w:bCs/>
          <w:sz w:val="22"/>
          <w:lang w:val="vi-VN"/>
        </w:rPr>
        <w:t>Microsoft</w:t>
      </w:r>
    </w:p>
    <w:p w14:paraId="626C13A2">
      <w:pPr>
        <w:pStyle w:val="7"/>
        <w:spacing w:before="76"/>
        <w:rPr>
          <w:rFonts w:ascii="Times New Roman"/>
        </w:rPr>
      </w:pPr>
    </w:p>
    <w:p w14:paraId="1043EBE9">
      <w:pPr>
        <w:pStyle w:val="12"/>
        <w:numPr>
          <w:ilvl w:val="2"/>
          <w:numId w:val="1"/>
        </w:numPr>
        <w:tabs>
          <w:tab w:val="left" w:pos="1079"/>
        </w:tabs>
        <w:spacing w:before="0" w:after="0" w:line="240" w:lineRule="auto"/>
        <w:ind w:left="1079" w:right="0" w:hanging="359"/>
        <w:jc w:val="left"/>
        <w:rPr>
          <w:rFonts w:ascii="Arial" w:hAnsi="Arial"/>
          <w:b/>
          <w:sz w:val="22"/>
        </w:rPr>
      </w:pPr>
      <w:r>
        <w:rPr>
          <w:sz w:val="22"/>
        </w:rPr>
        <w:t>C#</w:t>
      </w:r>
      <w:r>
        <w:rPr>
          <w:spacing w:val="2"/>
          <w:sz w:val="22"/>
        </w:rPr>
        <w:t xml:space="preserve"> </w:t>
      </w:r>
      <w:r>
        <w:rPr>
          <w:sz w:val="22"/>
        </w:rPr>
        <w:t>chạy</w:t>
      </w:r>
      <w:r>
        <w:rPr>
          <w:spacing w:val="-1"/>
          <w:sz w:val="22"/>
        </w:rPr>
        <w:t xml:space="preserve"> </w:t>
      </w:r>
      <w:r>
        <w:rPr>
          <w:sz w:val="22"/>
        </w:rPr>
        <w:t>trên</w:t>
      </w:r>
      <w:r>
        <w:rPr>
          <w:spacing w:val="-1"/>
          <w:sz w:val="22"/>
        </w:rPr>
        <w:t xml:space="preserve"> </w:t>
      </w:r>
      <w:r>
        <w:rPr>
          <w:sz w:val="22"/>
        </w:rPr>
        <w:t>nền</w:t>
      </w:r>
      <w:r>
        <w:rPr>
          <w:spacing w:val="-1"/>
          <w:sz w:val="22"/>
        </w:rPr>
        <w:t xml:space="preserve"> </w:t>
      </w:r>
      <w:r>
        <w:rPr>
          <w:sz w:val="22"/>
        </w:rPr>
        <w:t>tảng:</w:t>
      </w:r>
      <w:r>
        <w:rPr>
          <w:spacing w:val="1"/>
          <w:sz w:val="22"/>
        </w:rPr>
        <w:t xml:space="preserve"> </w:t>
      </w:r>
      <w:r>
        <w:rPr>
          <w:rFonts w:ascii="Arial" w:hAnsi="Arial"/>
          <w:b/>
          <w:sz w:val="22"/>
        </w:rPr>
        <w:t>.NET</w:t>
      </w:r>
      <w:r>
        <w:rPr>
          <w:rFonts w:ascii="Arial" w:hAnsi="Arial"/>
          <w:b/>
          <w:spacing w:val="2"/>
          <w:sz w:val="22"/>
        </w:rPr>
        <w:t xml:space="preserve"> </w:t>
      </w:r>
      <w:r>
        <w:rPr>
          <w:rFonts w:ascii="Arial" w:hAnsi="Arial"/>
          <w:b/>
          <w:sz w:val="22"/>
        </w:rPr>
        <w:t>Framework</w:t>
      </w:r>
      <w:r>
        <w:rPr>
          <w:rFonts w:ascii="Arial" w:hAnsi="Arial"/>
          <w:b/>
          <w:spacing w:val="-4"/>
          <w:sz w:val="22"/>
        </w:rPr>
        <w:t xml:space="preserve"> </w:t>
      </w:r>
      <w:r>
        <w:rPr>
          <w:rFonts w:ascii="Arial" w:hAnsi="Arial"/>
          <w:b/>
          <w:sz w:val="22"/>
        </w:rPr>
        <w:t>/</w:t>
      </w:r>
      <w:r>
        <w:rPr>
          <w:rFonts w:ascii="Arial" w:hAnsi="Arial"/>
          <w:b/>
          <w:spacing w:val="-2"/>
          <w:sz w:val="22"/>
        </w:rPr>
        <w:t xml:space="preserve"> </w:t>
      </w:r>
      <w:r>
        <w:rPr>
          <w:rFonts w:ascii="Arial" w:hAnsi="Arial"/>
          <w:b/>
          <w:sz w:val="22"/>
        </w:rPr>
        <w:t>.NET</w:t>
      </w:r>
      <w:r>
        <w:rPr>
          <w:rFonts w:ascii="Arial" w:hAnsi="Arial"/>
          <w:b/>
          <w:spacing w:val="-1"/>
          <w:sz w:val="22"/>
        </w:rPr>
        <w:t xml:space="preserve"> </w:t>
      </w:r>
      <w:r>
        <w:rPr>
          <w:rFonts w:ascii="Arial" w:hAnsi="Arial"/>
          <w:b/>
          <w:spacing w:val="-4"/>
          <w:sz w:val="22"/>
        </w:rPr>
        <w:t>Core</w:t>
      </w:r>
    </w:p>
    <w:p w14:paraId="77AB0877">
      <w:pPr>
        <w:pStyle w:val="7"/>
        <w:spacing w:before="80"/>
        <w:rPr>
          <w:rFonts w:ascii="Arial"/>
          <w:b/>
        </w:rPr>
      </w:pPr>
    </w:p>
    <w:p w14:paraId="4D8B9E6C">
      <w:pPr>
        <w:pStyle w:val="12"/>
        <w:numPr>
          <w:ilvl w:val="2"/>
          <w:numId w:val="1"/>
        </w:numPr>
        <w:tabs>
          <w:tab w:val="left" w:pos="1079"/>
        </w:tabs>
        <w:spacing w:before="0" w:after="0" w:line="240" w:lineRule="auto"/>
        <w:ind w:left="1079" w:right="0" w:hanging="359"/>
        <w:jc w:val="left"/>
        <w:rPr>
          <w:sz w:val="22"/>
        </w:rPr>
      </w:pPr>
      <w:r>
        <w:rPr>
          <w:sz w:val="22"/>
        </w:rPr>
        <w:t>Vai</w:t>
      </w:r>
      <w:r>
        <w:rPr>
          <w:spacing w:val="2"/>
          <w:sz w:val="22"/>
        </w:rPr>
        <w:t xml:space="preserve"> </w:t>
      </w:r>
      <w:r>
        <w:rPr>
          <w:sz w:val="22"/>
        </w:rPr>
        <w:t>trò</w:t>
      </w:r>
      <w:r>
        <w:rPr>
          <w:spacing w:val="-1"/>
          <w:sz w:val="22"/>
        </w:rPr>
        <w:t xml:space="preserve"> </w:t>
      </w:r>
      <w:r>
        <w:rPr>
          <w:sz w:val="22"/>
        </w:rPr>
        <w:t>của</w:t>
      </w:r>
      <w:r>
        <w:rPr>
          <w:spacing w:val="2"/>
          <w:sz w:val="22"/>
        </w:rPr>
        <w:t xml:space="preserve"> </w:t>
      </w:r>
      <w:r>
        <w:rPr>
          <w:sz w:val="22"/>
        </w:rPr>
        <w:t>C#</w:t>
      </w:r>
      <w:r>
        <w:rPr>
          <w:spacing w:val="1"/>
          <w:sz w:val="22"/>
        </w:rPr>
        <w:t xml:space="preserve"> </w:t>
      </w:r>
      <w:r>
        <w:rPr>
          <w:sz w:val="22"/>
        </w:rPr>
        <w:t>trong</w:t>
      </w:r>
      <w:r>
        <w:rPr>
          <w:spacing w:val="2"/>
          <w:sz w:val="22"/>
        </w:rPr>
        <w:t xml:space="preserve"> </w:t>
      </w:r>
      <w:r>
        <w:rPr>
          <w:sz w:val="22"/>
        </w:rPr>
        <w:t>lập</w:t>
      </w:r>
      <w:r>
        <w:rPr>
          <w:spacing w:val="1"/>
          <w:sz w:val="22"/>
        </w:rPr>
        <w:t xml:space="preserve"> </w:t>
      </w:r>
      <w:r>
        <w:rPr>
          <w:sz w:val="22"/>
        </w:rPr>
        <w:t>trình</w:t>
      </w:r>
      <w:r>
        <w:rPr>
          <w:spacing w:val="1"/>
          <w:sz w:val="22"/>
        </w:rPr>
        <w:t xml:space="preserve"> </w:t>
      </w:r>
      <w:r>
        <w:rPr>
          <w:sz w:val="22"/>
        </w:rPr>
        <w:t>back-end</w:t>
      </w:r>
      <w:r>
        <w:rPr>
          <w:spacing w:val="1"/>
          <w:sz w:val="22"/>
        </w:rPr>
        <w:t xml:space="preserve"> </w:t>
      </w:r>
      <w:r>
        <w:rPr>
          <w:sz w:val="22"/>
        </w:rPr>
        <w:t>là</w:t>
      </w:r>
      <w:r>
        <w:rPr>
          <w:spacing w:val="1"/>
          <w:sz w:val="22"/>
        </w:rPr>
        <w:t xml:space="preserve"> </w:t>
      </w:r>
      <w:r>
        <w:rPr>
          <w:spacing w:val="-5"/>
          <w:sz w:val="22"/>
        </w:rPr>
        <w:t>gì?</w:t>
      </w:r>
    </w:p>
    <w:p w14:paraId="209C864E">
      <w:pPr>
        <w:pStyle w:val="9"/>
        <w:keepNext w:val="0"/>
        <w:keepLines w:val="0"/>
        <w:widowControl/>
        <w:numPr>
          <w:ilvl w:val="0"/>
          <w:numId w:val="2"/>
        </w:numPr>
        <w:suppressLineNumbers w:val="0"/>
        <w:spacing w:line="360" w:lineRule="auto"/>
        <w:ind w:left="1740" w:leftChars="0" w:hanging="420" w:firstLineChars="0"/>
      </w:pPr>
      <w:r>
        <w:rPr>
          <w:b/>
          <w:bCs/>
        </w:rPr>
        <w:t>Xây dựng logic xử lý</w:t>
      </w:r>
      <w:r>
        <w:t xml:space="preserve"> trên máy chủ (server-side).</w:t>
      </w:r>
    </w:p>
    <w:p w14:paraId="5B74F81C">
      <w:pPr>
        <w:pStyle w:val="9"/>
        <w:keepNext w:val="0"/>
        <w:keepLines w:val="0"/>
        <w:widowControl/>
        <w:numPr>
          <w:ilvl w:val="0"/>
          <w:numId w:val="2"/>
        </w:numPr>
        <w:suppressLineNumbers w:val="0"/>
        <w:spacing w:line="360" w:lineRule="auto"/>
        <w:ind w:left="1740" w:leftChars="0" w:hanging="420" w:firstLineChars="0"/>
      </w:pPr>
      <w:r>
        <w:rPr>
          <w:b/>
          <w:bCs/>
        </w:rPr>
        <w:t>Tạo ra các API</w:t>
      </w:r>
      <w:r>
        <w:t xml:space="preserve"> để trao đổi dữ liệu.</w:t>
      </w:r>
    </w:p>
    <w:p w14:paraId="3124A95D">
      <w:pPr>
        <w:pStyle w:val="9"/>
        <w:keepNext w:val="0"/>
        <w:keepLines w:val="0"/>
        <w:widowControl/>
        <w:numPr>
          <w:ilvl w:val="0"/>
          <w:numId w:val="2"/>
        </w:numPr>
        <w:suppressLineNumbers w:val="0"/>
        <w:ind w:left="1740" w:leftChars="0" w:hanging="420" w:firstLineChars="0"/>
        <w:rPr>
          <w:sz w:val="20"/>
        </w:rPr>
      </w:pPr>
      <w:r>
        <w:rPr>
          <w:b/>
          <w:bCs/>
        </w:rPr>
        <w:t>Quản lý và kết nối cơ sở dữ liệu</w:t>
      </w:r>
      <w:r>
        <w:t xml:space="preserve"> (thường sử dụng cùng framework ASP.NET).</w:t>
      </w:r>
    </w:p>
    <w:p w14:paraId="1D4B5A26">
      <w:pPr>
        <w:pStyle w:val="7"/>
        <w:spacing w:before="102"/>
        <w:rPr>
          <w:sz w:val="24"/>
        </w:rPr>
      </w:pPr>
    </w:p>
    <w:p w14:paraId="15BFE599">
      <w:pPr>
        <w:pStyle w:val="7"/>
        <w:spacing w:before="102"/>
        <w:rPr>
          <w:sz w:val="24"/>
        </w:rPr>
      </w:pPr>
    </w:p>
    <w:p w14:paraId="4C78CBE0">
      <w:pPr>
        <w:pStyle w:val="7"/>
        <w:spacing w:before="102"/>
        <w:rPr>
          <w:sz w:val="24"/>
        </w:rPr>
      </w:pPr>
    </w:p>
    <w:p w14:paraId="06863C20">
      <w:pPr>
        <w:pStyle w:val="7"/>
        <w:spacing w:before="102"/>
        <w:rPr>
          <w:sz w:val="24"/>
        </w:rPr>
      </w:pPr>
    </w:p>
    <w:p w14:paraId="559DB830">
      <w:pPr>
        <w:pStyle w:val="4"/>
        <w:numPr>
          <w:ilvl w:val="1"/>
          <w:numId w:val="1"/>
        </w:numPr>
        <w:tabs>
          <w:tab w:val="left" w:pos="762"/>
        </w:tabs>
        <w:spacing w:before="0" w:after="0" w:line="240" w:lineRule="auto"/>
        <w:ind w:left="762" w:right="0" w:hanging="402"/>
        <w:jc w:val="left"/>
      </w:pPr>
      <w:r>
        <w:rPr>
          <w:color w:val="666666"/>
        </w:rPr>
        <w:t>So</w:t>
      </w:r>
      <w:r>
        <w:rPr>
          <w:color w:val="666666"/>
          <w:spacing w:val="4"/>
        </w:rPr>
        <w:t xml:space="preserve"> </w:t>
      </w:r>
      <w:r>
        <w:rPr>
          <w:color w:val="666666"/>
        </w:rPr>
        <w:t>sánh</w:t>
      </w:r>
      <w:r>
        <w:rPr>
          <w:color w:val="666666"/>
          <w:spacing w:val="7"/>
        </w:rPr>
        <w:t xml:space="preserve"> </w:t>
      </w:r>
      <w:r>
        <w:rPr>
          <w:color w:val="666666"/>
        </w:rPr>
        <w:t>C#</w:t>
      </w:r>
      <w:r>
        <w:rPr>
          <w:color w:val="666666"/>
          <w:spacing w:val="5"/>
        </w:rPr>
        <w:t xml:space="preserve"> </w:t>
      </w:r>
      <w:r>
        <w:rPr>
          <w:color w:val="666666"/>
        </w:rPr>
        <w:t>với</w:t>
      </w:r>
      <w:r>
        <w:rPr>
          <w:color w:val="666666"/>
          <w:spacing w:val="4"/>
        </w:rPr>
        <w:t xml:space="preserve"> </w:t>
      </w:r>
      <w:r>
        <w:rPr>
          <w:color w:val="666666"/>
        </w:rPr>
        <w:t>các</w:t>
      </w:r>
      <w:r>
        <w:rPr>
          <w:color w:val="666666"/>
          <w:spacing w:val="4"/>
        </w:rPr>
        <w:t xml:space="preserve"> </w:t>
      </w:r>
      <w:r>
        <w:rPr>
          <w:color w:val="666666"/>
        </w:rPr>
        <w:t>ngôn</w:t>
      </w:r>
      <w:r>
        <w:rPr>
          <w:color w:val="666666"/>
          <w:spacing w:val="5"/>
        </w:rPr>
        <w:t xml:space="preserve"> </w:t>
      </w:r>
      <w:r>
        <w:rPr>
          <w:color w:val="666666"/>
        </w:rPr>
        <w:t>ngữ</w:t>
      </w:r>
      <w:r>
        <w:rPr>
          <w:color w:val="666666"/>
          <w:spacing w:val="4"/>
        </w:rPr>
        <w:t xml:space="preserve"> </w:t>
      </w:r>
      <w:r>
        <w:rPr>
          <w:color w:val="666666"/>
          <w:spacing w:val="-4"/>
        </w:rPr>
        <w:t>khác</w:t>
      </w:r>
    </w:p>
    <w:p w14:paraId="73361BC9">
      <w:pPr>
        <w:spacing w:before="120"/>
        <w:ind w:left="360" w:right="0" w:firstLine="0"/>
        <w:jc w:val="left"/>
        <w:rPr>
          <w:rFonts w:ascii="Arial" w:hAnsi="Arial"/>
          <w:i/>
          <w:sz w:val="22"/>
        </w:rPr>
      </w:pPr>
      <w:r>
        <w:rPr>
          <w:rFonts w:ascii="Arial" w:hAnsi="Arial"/>
          <w:i/>
          <w:sz w:val="22"/>
        </w:rPr>
        <w:t>Hãy</w:t>
      </w:r>
      <w:r>
        <w:rPr>
          <w:rFonts w:ascii="Arial" w:hAnsi="Arial"/>
          <w:i/>
          <w:spacing w:val="-2"/>
          <w:sz w:val="22"/>
        </w:rPr>
        <w:t xml:space="preserve"> </w:t>
      </w:r>
      <w:r>
        <w:rPr>
          <w:rFonts w:ascii="Arial" w:hAnsi="Arial"/>
          <w:i/>
          <w:sz w:val="22"/>
        </w:rPr>
        <w:t>điền</w:t>
      </w:r>
      <w:r>
        <w:rPr>
          <w:rFonts w:ascii="Arial" w:hAnsi="Arial"/>
          <w:i/>
          <w:spacing w:val="1"/>
          <w:sz w:val="22"/>
        </w:rPr>
        <w:t xml:space="preserve"> </w:t>
      </w:r>
      <w:r>
        <w:rPr>
          <w:rFonts w:ascii="Arial" w:hAnsi="Arial"/>
          <w:i/>
          <w:sz w:val="22"/>
        </w:rPr>
        <w:t>vào</w:t>
      </w:r>
      <w:r>
        <w:rPr>
          <w:rFonts w:ascii="Arial" w:hAnsi="Arial"/>
          <w:i/>
          <w:spacing w:val="-2"/>
          <w:sz w:val="22"/>
        </w:rPr>
        <w:t xml:space="preserve"> </w:t>
      </w:r>
      <w:r>
        <w:rPr>
          <w:rFonts w:ascii="Arial" w:hAnsi="Arial"/>
          <w:i/>
          <w:sz w:val="22"/>
        </w:rPr>
        <w:t>bảng</w:t>
      </w:r>
      <w:r>
        <w:rPr>
          <w:rFonts w:ascii="Arial" w:hAnsi="Arial"/>
          <w:i/>
          <w:spacing w:val="-2"/>
          <w:sz w:val="22"/>
        </w:rPr>
        <w:t xml:space="preserve"> </w:t>
      </w:r>
      <w:r>
        <w:rPr>
          <w:rFonts w:ascii="Arial" w:hAnsi="Arial"/>
          <w:i/>
          <w:sz w:val="22"/>
        </w:rPr>
        <w:t>so</w:t>
      </w:r>
      <w:r>
        <w:rPr>
          <w:rFonts w:ascii="Arial" w:hAnsi="Arial"/>
          <w:i/>
          <w:spacing w:val="-5"/>
          <w:sz w:val="22"/>
        </w:rPr>
        <w:t xml:space="preserve"> </w:t>
      </w:r>
      <w:r>
        <w:rPr>
          <w:rFonts w:ascii="Arial" w:hAnsi="Arial"/>
          <w:i/>
          <w:sz w:val="22"/>
        </w:rPr>
        <w:t xml:space="preserve">sánh </w:t>
      </w:r>
      <w:r>
        <w:rPr>
          <w:rFonts w:ascii="Arial" w:hAnsi="Arial"/>
          <w:i/>
          <w:spacing w:val="-4"/>
          <w:sz w:val="22"/>
        </w:rPr>
        <w:t>sau:</w:t>
      </w:r>
    </w:p>
    <w:p w14:paraId="372F8A1F">
      <w:pPr>
        <w:pStyle w:val="7"/>
        <w:spacing w:before="100"/>
        <w:rPr>
          <w:rFonts w:ascii="Arial"/>
          <w:i/>
          <w:sz w:val="20"/>
        </w:rPr>
      </w:pPr>
    </w:p>
    <w:tbl>
      <w:tblPr>
        <w:tblStyle w:val="6"/>
        <w:tblW w:w="0" w:type="auto"/>
        <w:tblInd w:w="37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40"/>
        <w:gridCol w:w="2340"/>
        <w:gridCol w:w="2340"/>
        <w:gridCol w:w="2340"/>
      </w:tblGrid>
      <w:tr w14:paraId="34D71A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88" w:hRule="atLeast"/>
        </w:trPr>
        <w:tc>
          <w:tcPr>
            <w:tcW w:w="2340" w:type="dxa"/>
          </w:tcPr>
          <w:p w14:paraId="3FFE862C">
            <w:pPr>
              <w:pStyle w:val="13"/>
              <w:spacing w:before="100"/>
              <w:rPr>
                <w:rFonts w:ascii="Arial" w:hAnsi="Arial"/>
                <w:b/>
                <w:sz w:val="22"/>
              </w:rPr>
            </w:pPr>
            <w:r>
              <w:rPr>
                <w:rFonts w:ascii="Arial" w:hAnsi="Arial"/>
                <w:b/>
                <w:sz w:val="22"/>
              </w:rPr>
              <w:t>Ngôn</w:t>
            </w:r>
            <w:r>
              <w:rPr>
                <w:rFonts w:ascii="Arial" w:hAnsi="Arial"/>
                <w:b/>
                <w:spacing w:val="-3"/>
                <w:sz w:val="22"/>
              </w:rPr>
              <w:t xml:space="preserve"> </w:t>
            </w:r>
            <w:r>
              <w:rPr>
                <w:rFonts w:ascii="Arial" w:hAnsi="Arial"/>
                <w:b/>
                <w:spacing w:val="-5"/>
                <w:sz w:val="22"/>
              </w:rPr>
              <w:t>ngữ</w:t>
            </w:r>
          </w:p>
        </w:tc>
        <w:tc>
          <w:tcPr>
            <w:tcW w:w="2340" w:type="dxa"/>
          </w:tcPr>
          <w:p w14:paraId="3BFE853B">
            <w:pPr>
              <w:pStyle w:val="13"/>
              <w:spacing w:before="100"/>
              <w:ind w:left="99"/>
              <w:rPr>
                <w:rFonts w:ascii="Arial" w:hAnsi="Arial"/>
                <w:b/>
                <w:sz w:val="22"/>
              </w:rPr>
            </w:pPr>
            <w:r>
              <w:rPr>
                <w:rFonts w:ascii="Arial" w:hAnsi="Arial"/>
                <w:b/>
                <w:sz w:val="22"/>
              </w:rPr>
              <w:t>Nền</w:t>
            </w:r>
            <w:r>
              <w:rPr>
                <w:rFonts w:ascii="Arial" w:hAnsi="Arial"/>
                <w:b/>
                <w:spacing w:val="-2"/>
                <w:sz w:val="22"/>
              </w:rPr>
              <w:t xml:space="preserve"> </w:t>
            </w:r>
            <w:r>
              <w:rPr>
                <w:rFonts w:ascii="Arial" w:hAnsi="Arial"/>
                <w:b/>
                <w:spacing w:val="-4"/>
                <w:sz w:val="22"/>
              </w:rPr>
              <w:t>tảng</w:t>
            </w:r>
          </w:p>
        </w:tc>
        <w:tc>
          <w:tcPr>
            <w:tcW w:w="2340" w:type="dxa"/>
          </w:tcPr>
          <w:p w14:paraId="083D8FA1">
            <w:pPr>
              <w:pStyle w:val="13"/>
              <w:spacing w:before="100"/>
              <w:ind w:left="96"/>
              <w:rPr>
                <w:rFonts w:ascii="Arial" w:hAnsi="Arial"/>
                <w:b/>
                <w:sz w:val="22"/>
              </w:rPr>
            </w:pPr>
            <w:r>
              <w:rPr>
                <w:rFonts w:ascii="Arial" w:hAnsi="Arial"/>
                <w:b/>
                <w:sz w:val="22"/>
              </w:rPr>
              <w:t>Lĩnh</w:t>
            </w:r>
            <w:r>
              <w:rPr>
                <w:rFonts w:ascii="Arial" w:hAnsi="Arial"/>
                <w:b/>
                <w:spacing w:val="-4"/>
                <w:sz w:val="22"/>
              </w:rPr>
              <w:t xml:space="preserve"> </w:t>
            </w:r>
            <w:r>
              <w:rPr>
                <w:rFonts w:ascii="Arial" w:hAnsi="Arial"/>
                <w:b/>
                <w:sz w:val="22"/>
              </w:rPr>
              <w:t xml:space="preserve">vực sử </w:t>
            </w:r>
            <w:r>
              <w:rPr>
                <w:rFonts w:ascii="Arial" w:hAnsi="Arial"/>
                <w:b/>
                <w:spacing w:val="-4"/>
                <w:sz w:val="22"/>
              </w:rPr>
              <w:t>dụng</w:t>
            </w:r>
          </w:p>
        </w:tc>
        <w:tc>
          <w:tcPr>
            <w:tcW w:w="2340" w:type="dxa"/>
          </w:tcPr>
          <w:p w14:paraId="7FE67E75">
            <w:pPr>
              <w:pStyle w:val="13"/>
              <w:spacing w:before="100"/>
              <w:ind w:left="96"/>
              <w:rPr>
                <w:rFonts w:ascii="Arial" w:hAnsi="Arial"/>
                <w:b/>
                <w:sz w:val="22"/>
              </w:rPr>
            </w:pPr>
            <w:r>
              <w:rPr>
                <w:rFonts w:ascii="Arial" w:hAnsi="Arial"/>
                <w:b/>
                <w:sz w:val="22"/>
              </w:rPr>
              <w:t>Ưu</w:t>
            </w:r>
            <w:r>
              <w:rPr>
                <w:rFonts w:ascii="Arial" w:hAnsi="Arial"/>
                <w:b/>
                <w:spacing w:val="-1"/>
                <w:sz w:val="22"/>
              </w:rPr>
              <w:t xml:space="preserve"> </w:t>
            </w:r>
            <w:r>
              <w:rPr>
                <w:rFonts w:ascii="Arial" w:hAnsi="Arial"/>
                <w:b/>
                <w:spacing w:val="-4"/>
                <w:sz w:val="22"/>
              </w:rPr>
              <w:t>điểm</w:t>
            </w:r>
          </w:p>
        </w:tc>
      </w:tr>
      <w:tr w14:paraId="17F377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3" w:hRule="atLeast"/>
        </w:trPr>
        <w:tc>
          <w:tcPr>
            <w:tcW w:w="2340" w:type="dxa"/>
          </w:tcPr>
          <w:p w14:paraId="5252BBCE">
            <w:pPr>
              <w:pStyle w:val="13"/>
              <w:spacing w:before="100"/>
              <w:rPr>
                <w:rFonts w:ascii="Arial"/>
                <w:b/>
                <w:sz w:val="22"/>
              </w:rPr>
            </w:pPr>
            <w:r>
              <w:rPr>
                <w:rFonts w:ascii="Arial"/>
                <w:b/>
                <w:spacing w:val="-5"/>
                <w:sz w:val="22"/>
              </w:rPr>
              <w:t>C#</w:t>
            </w:r>
          </w:p>
        </w:tc>
        <w:tc>
          <w:tcPr>
            <w:tcW w:w="2340" w:type="dxa"/>
          </w:tcPr>
          <w:p w14:paraId="2871FB27">
            <w:pPr>
              <w:pStyle w:val="13"/>
              <w:ind w:left="99"/>
              <w:rPr>
                <w:sz w:val="22"/>
              </w:rPr>
            </w:pPr>
            <w:r>
              <w:rPr>
                <w:spacing w:val="-4"/>
                <w:sz w:val="22"/>
              </w:rPr>
              <w:t>.NET</w:t>
            </w:r>
          </w:p>
        </w:tc>
        <w:tc>
          <w:tcPr>
            <w:tcW w:w="2340" w:type="dxa"/>
          </w:tcPr>
          <w:p w14:paraId="35230789">
            <w:pPr>
              <w:pStyle w:val="13"/>
              <w:rPr>
                <w:sz w:val="22"/>
              </w:rPr>
            </w:pPr>
            <w:r>
              <w:rPr>
                <w:rFonts w:hint="default" w:ascii="Microsoft Sans Serif" w:hAnsi="Microsoft Sans Serif" w:eastAsia="SimSun" w:cs="Microsoft Sans Serif"/>
                <w:sz w:val="22"/>
                <w:szCs w:val="22"/>
              </w:rPr>
              <w:t>Web API, Game, Desktop App</w:t>
            </w:r>
          </w:p>
        </w:tc>
        <w:tc>
          <w:tcPr>
            <w:tcW w:w="2340" w:type="dxa"/>
          </w:tcPr>
          <w:p w14:paraId="4B262790">
            <w:pPr>
              <w:pStyle w:val="13"/>
              <w:rPr>
                <w:sz w:val="22"/>
              </w:rPr>
            </w:pPr>
            <w:r>
              <w:rPr>
                <w:rFonts w:hint="default" w:ascii="Microsoft Sans Serif" w:hAnsi="Microsoft Sans Serif" w:eastAsia="SimSun" w:cs="Microsoft Sans Serif"/>
                <w:sz w:val="22"/>
                <w:szCs w:val="22"/>
              </w:rPr>
              <w:t>Công cụ hỗ trợ cực tốt (Visual Studio), cú pháp chặt chẽ.</w:t>
            </w:r>
          </w:p>
        </w:tc>
      </w:tr>
    </w:tbl>
    <w:p w14:paraId="129DEF65">
      <w:pPr>
        <w:pStyle w:val="13"/>
        <w:spacing w:after="0"/>
        <w:rPr>
          <w:sz w:val="22"/>
        </w:rPr>
        <w:sectPr>
          <w:type w:val="continuous"/>
          <w:pgSz w:w="12240" w:h="15840"/>
          <w:pgMar w:top="1780" w:right="1080" w:bottom="1471" w:left="1080" w:header="720" w:footer="720" w:gutter="0"/>
          <w:cols w:space="720" w:num="1"/>
        </w:sectPr>
      </w:pPr>
    </w:p>
    <w:tbl>
      <w:tblPr>
        <w:tblStyle w:val="6"/>
        <w:tblW w:w="0" w:type="auto"/>
        <w:tblInd w:w="37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40"/>
        <w:gridCol w:w="2340"/>
        <w:gridCol w:w="2340"/>
        <w:gridCol w:w="2340"/>
      </w:tblGrid>
      <w:tr w14:paraId="0FF8B9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28D4CBF2">
            <w:pPr>
              <w:pStyle w:val="13"/>
              <w:spacing w:before="100"/>
              <w:rPr>
                <w:rFonts w:ascii="Arial" w:hAnsi="Arial"/>
                <w:b/>
                <w:sz w:val="22"/>
              </w:rPr>
            </w:pPr>
            <w:r>
              <w:rPr>
                <w:rFonts w:ascii="Arial" w:hAnsi="Arial"/>
                <w:b/>
                <w:sz w:val="22"/>
              </w:rPr>
              <w:t>Ngôn</w:t>
            </w:r>
            <w:r>
              <w:rPr>
                <w:rFonts w:ascii="Arial" w:hAnsi="Arial"/>
                <w:b/>
                <w:spacing w:val="-3"/>
                <w:sz w:val="22"/>
              </w:rPr>
              <w:t xml:space="preserve"> </w:t>
            </w:r>
            <w:r>
              <w:rPr>
                <w:rFonts w:ascii="Arial" w:hAnsi="Arial"/>
                <w:b/>
                <w:spacing w:val="-5"/>
                <w:sz w:val="22"/>
              </w:rPr>
              <w:t>ngữ</w:t>
            </w:r>
          </w:p>
        </w:tc>
        <w:tc>
          <w:tcPr>
            <w:tcW w:w="2340" w:type="dxa"/>
          </w:tcPr>
          <w:p w14:paraId="04401421">
            <w:pPr>
              <w:pStyle w:val="13"/>
              <w:spacing w:before="100"/>
              <w:ind w:left="99"/>
              <w:rPr>
                <w:rFonts w:ascii="Arial" w:hAnsi="Arial"/>
                <w:b/>
                <w:sz w:val="22"/>
              </w:rPr>
            </w:pPr>
            <w:r>
              <w:rPr>
                <w:rFonts w:ascii="Arial" w:hAnsi="Arial"/>
                <w:b/>
                <w:sz w:val="22"/>
              </w:rPr>
              <w:t>Nền</w:t>
            </w:r>
            <w:r>
              <w:rPr>
                <w:rFonts w:ascii="Arial" w:hAnsi="Arial"/>
                <w:b/>
                <w:spacing w:val="-2"/>
                <w:sz w:val="22"/>
              </w:rPr>
              <w:t xml:space="preserve"> </w:t>
            </w:r>
            <w:r>
              <w:rPr>
                <w:rFonts w:ascii="Arial" w:hAnsi="Arial"/>
                <w:b/>
                <w:spacing w:val="-4"/>
                <w:sz w:val="22"/>
              </w:rPr>
              <w:t>tảng</w:t>
            </w:r>
          </w:p>
        </w:tc>
        <w:tc>
          <w:tcPr>
            <w:tcW w:w="2340" w:type="dxa"/>
          </w:tcPr>
          <w:p w14:paraId="41F1CFBD">
            <w:pPr>
              <w:pStyle w:val="13"/>
              <w:spacing w:before="100"/>
              <w:ind w:left="96"/>
              <w:rPr>
                <w:rFonts w:ascii="Arial" w:hAnsi="Arial"/>
                <w:b/>
                <w:sz w:val="22"/>
              </w:rPr>
            </w:pPr>
            <w:r>
              <w:rPr>
                <w:rFonts w:ascii="Arial" w:hAnsi="Arial"/>
                <w:b/>
                <w:sz w:val="22"/>
              </w:rPr>
              <w:t>Lĩnh</w:t>
            </w:r>
            <w:r>
              <w:rPr>
                <w:rFonts w:ascii="Arial" w:hAnsi="Arial"/>
                <w:b/>
                <w:spacing w:val="-4"/>
                <w:sz w:val="22"/>
              </w:rPr>
              <w:t xml:space="preserve"> </w:t>
            </w:r>
            <w:r>
              <w:rPr>
                <w:rFonts w:ascii="Arial" w:hAnsi="Arial"/>
                <w:b/>
                <w:sz w:val="22"/>
              </w:rPr>
              <w:t xml:space="preserve">vực sử </w:t>
            </w:r>
            <w:r>
              <w:rPr>
                <w:rFonts w:ascii="Arial" w:hAnsi="Arial"/>
                <w:b/>
                <w:spacing w:val="-4"/>
                <w:sz w:val="22"/>
              </w:rPr>
              <w:t>dụng</w:t>
            </w:r>
          </w:p>
        </w:tc>
        <w:tc>
          <w:tcPr>
            <w:tcW w:w="2340" w:type="dxa"/>
          </w:tcPr>
          <w:p w14:paraId="7AD684F2">
            <w:pPr>
              <w:pStyle w:val="13"/>
              <w:spacing w:before="100"/>
              <w:ind w:left="96"/>
              <w:rPr>
                <w:rFonts w:ascii="Arial" w:hAnsi="Arial"/>
                <w:b/>
                <w:sz w:val="22"/>
              </w:rPr>
            </w:pPr>
            <w:r>
              <w:rPr>
                <w:rFonts w:ascii="Arial" w:hAnsi="Arial"/>
                <w:b/>
                <w:sz w:val="22"/>
              </w:rPr>
              <w:t>Ưu</w:t>
            </w:r>
            <w:r>
              <w:rPr>
                <w:rFonts w:ascii="Arial" w:hAnsi="Arial"/>
                <w:b/>
                <w:spacing w:val="-1"/>
                <w:sz w:val="22"/>
              </w:rPr>
              <w:t xml:space="preserve"> </w:t>
            </w:r>
            <w:r>
              <w:rPr>
                <w:rFonts w:ascii="Arial" w:hAnsi="Arial"/>
                <w:b/>
                <w:spacing w:val="-4"/>
                <w:sz w:val="22"/>
              </w:rPr>
              <w:t>điểm</w:t>
            </w:r>
          </w:p>
        </w:tc>
      </w:tr>
      <w:tr w14:paraId="7C8FCA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669E14F8">
            <w:pPr>
              <w:pStyle w:val="13"/>
              <w:spacing w:before="100"/>
              <w:rPr>
                <w:rFonts w:ascii="Arial"/>
                <w:b/>
                <w:sz w:val="22"/>
              </w:rPr>
            </w:pPr>
            <w:r>
              <w:rPr>
                <w:rFonts w:ascii="Arial"/>
                <w:b/>
                <w:spacing w:val="-5"/>
                <w:sz w:val="22"/>
              </w:rPr>
              <w:t>PHP</w:t>
            </w:r>
          </w:p>
        </w:tc>
        <w:tc>
          <w:tcPr>
            <w:tcW w:w="2340" w:type="dxa"/>
          </w:tcPr>
          <w:p w14:paraId="4E5B478C">
            <w:pPr>
              <w:pStyle w:val="13"/>
              <w:rPr>
                <w:sz w:val="22"/>
              </w:rPr>
            </w:pPr>
            <w:r>
              <w:rPr>
                <w:sz w:val="22"/>
              </w:rPr>
              <w:t xml:space="preserve">Web </w:t>
            </w:r>
            <w:r>
              <w:rPr>
                <w:spacing w:val="-2"/>
                <w:sz w:val="22"/>
              </w:rPr>
              <w:t>Server</w:t>
            </w:r>
          </w:p>
        </w:tc>
        <w:tc>
          <w:tcPr>
            <w:tcW w:w="2340" w:type="dxa"/>
          </w:tcPr>
          <w:p w14:paraId="565FFA18">
            <w:pPr>
              <w:pStyle w:val="13"/>
              <w:ind w:left="98"/>
              <w:rPr>
                <w:sz w:val="22"/>
              </w:rPr>
            </w:pPr>
            <w:r>
              <w:rPr>
                <w:sz w:val="22"/>
              </w:rPr>
              <w:t>Web back-</w:t>
            </w:r>
            <w:r>
              <w:rPr>
                <w:spacing w:val="-5"/>
                <w:sz w:val="22"/>
              </w:rPr>
              <w:t>end</w:t>
            </w:r>
          </w:p>
        </w:tc>
        <w:tc>
          <w:tcPr>
            <w:tcW w:w="2340" w:type="dxa"/>
          </w:tcPr>
          <w:p w14:paraId="32F3099A">
            <w:pPr>
              <w:pStyle w:val="13"/>
              <w:ind w:left="97"/>
              <w:rPr>
                <w:sz w:val="22"/>
              </w:rPr>
            </w:pPr>
            <w:r>
              <w:rPr>
                <w:rFonts w:hint="default" w:ascii="Microsoft Sans Serif" w:hAnsi="Microsoft Sans Serif" w:eastAsia="SimSun" w:cs="Microsoft Sans Serif"/>
                <w:sz w:val="22"/>
                <w:szCs w:val="22"/>
              </w:rPr>
              <w:t>Dễ học, triển khai nhanh, cộng đồng lớn, chi phí thấp.</w:t>
            </w:r>
          </w:p>
        </w:tc>
      </w:tr>
      <w:tr w14:paraId="0FB3BB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054E3C2D">
            <w:pPr>
              <w:pStyle w:val="13"/>
              <w:spacing w:before="100"/>
              <w:rPr>
                <w:rFonts w:ascii="Arial"/>
                <w:b/>
                <w:sz w:val="22"/>
              </w:rPr>
            </w:pPr>
            <w:r>
              <w:rPr>
                <w:rFonts w:ascii="Arial"/>
                <w:b/>
                <w:spacing w:val="-4"/>
                <w:sz w:val="22"/>
              </w:rPr>
              <w:t>Java</w:t>
            </w:r>
          </w:p>
        </w:tc>
        <w:tc>
          <w:tcPr>
            <w:tcW w:w="2340" w:type="dxa"/>
          </w:tcPr>
          <w:p w14:paraId="346C773A">
            <w:pPr>
              <w:pStyle w:val="13"/>
              <w:ind w:left="101"/>
              <w:rPr>
                <w:sz w:val="22"/>
              </w:rPr>
            </w:pPr>
            <w:r>
              <w:rPr>
                <w:spacing w:val="-5"/>
                <w:sz w:val="22"/>
              </w:rPr>
              <w:t>JVM</w:t>
            </w:r>
          </w:p>
        </w:tc>
        <w:tc>
          <w:tcPr>
            <w:tcW w:w="2340" w:type="dxa"/>
          </w:tcPr>
          <w:p w14:paraId="36A8379F">
            <w:pPr>
              <w:pStyle w:val="13"/>
              <w:rPr>
                <w:sz w:val="22"/>
              </w:rPr>
            </w:pPr>
            <w:r>
              <w:rPr>
                <w:rFonts w:hint="default" w:ascii="Microsoft Sans Serif" w:hAnsi="Microsoft Sans Serif" w:eastAsia="SimSun" w:cs="Microsoft Sans Serif"/>
                <w:sz w:val="22"/>
                <w:szCs w:val="22"/>
              </w:rPr>
              <w:t>Ứng dụng doanh nghiệp lớn, Android App</w:t>
            </w:r>
          </w:p>
        </w:tc>
        <w:tc>
          <w:tcPr>
            <w:tcW w:w="2340" w:type="dxa"/>
          </w:tcPr>
          <w:p w14:paraId="75106B5B">
            <w:pPr>
              <w:pStyle w:val="13"/>
              <w:ind w:left="99"/>
              <w:rPr>
                <w:sz w:val="22"/>
              </w:rPr>
            </w:pPr>
            <w:r>
              <w:rPr>
                <w:rFonts w:hint="default" w:ascii="Microsoft Sans Serif" w:hAnsi="Microsoft Sans Serif" w:eastAsia="SimSun" w:cs="Microsoft Sans Serif"/>
                <w:sz w:val="22"/>
                <w:szCs w:val="22"/>
              </w:rPr>
              <w:t>Chạy trên mọi nền tảng ("Write once, run anywhere"), bảo mật cao.</w:t>
            </w:r>
          </w:p>
        </w:tc>
      </w:tr>
      <w:tr w14:paraId="14EAF1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6D0A1774">
            <w:pPr>
              <w:pStyle w:val="13"/>
              <w:spacing w:before="100"/>
              <w:rPr>
                <w:rFonts w:ascii="Arial"/>
                <w:b/>
                <w:sz w:val="22"/>
              </w:rPr>
            </w:pPr>
            <w:r>
              <w:rPr>
                <w:rFonts w:ascii="Arial"/>
                <w:b/>
                <w:spacing w:val="-2"/>
                <w:sz w:val="22"/>
              </w:rPr>
              <w:t>Python</w:t>
            </w:r>
          </w:p>
        </w:tc>
        <w:tc>
          <w:tcPr>
            <w:tcW w:w="2340" w:type="dxa"/>
          </w:tcPr>
          <w:p w14:paraId="557F0BAD">
            <w:pPr>
              <w:pStyle w:val="13"/>
              <w:rPr>
                <w:sz w:val="22"/>
              </w:rPr>
            </w:pPr>
            <w:r>
              <w:rPr>
                <w:rFonts w:hint="default" w:ascii="Microsoft Sans Serif" w:hAnsi="Microsoft Sans Serif" w:eastAsia="SimSun" w:cs="Microsoft Sans Serif"/>
                <w:sz w:val="22"/>
                <w:szCs w:val="22"/>
              </w:rPr>
              <w:t>Đa nền tảng</w:t>
            </w:r>
          </w:p>
        </w:tc>
        <w:tc>
          <w:tcPr>
            <w:tcW w:w="2340" w:type="dxa"/>
          </w:tcPr>
          <w:p w14:paraId="3FE25337">
            <w:pPr>
              <w:pStyle w:val="13"/>
              <w:ind w:left="99"/>
              <w:rPr>
                <w:sz w:val="22"/>
              </w:rPr>
            </w:pPr>
            <w:r>
              <w:rPr>
                <w:sz w:val="22"/>
              </w:rPr>
              <w:t>AI,</w:t>
            </w:r>
            <w:r>
              <w:rPr>
                <w:spacing w:val="1"/>
                <w:sz w:val="22"/>
              </w:rPr>
              <w:t xml:space="preserve"> </w:t>
            </w:r>
            <w:r>
              <w:rPr>
                <w:sz w:val="22"/>
              </w:rPr>
              <w:t>Data</w:t>
            </w:r>
            <w:r>
              <w:rPr>
                <w:spacing w:val="3"/>
                <w:sz w:val="22"/>
              </w:rPr>
              <w:t xml:space="preserve"> </w:t>
            </w:r>
            <w:r>
              <w:rPr>
                <w:spacing w:val="-2"/>
                <w:sz w:val="22"/>
              </w:rPr>
              <w:t>Science</w:t>
            </w:r>
          </w:p>
        </w:tc>
        <w:tc>
          <w:tcPr>
            <w:tcW w:w="2340" w:type="dxa"/>
          </w:tcPr>
          <w:p w14:paraId="1B4D48BB">
            <w:pPr>
              <w:pStyle w:val="13"/>
              <w:ind w:left="97"/>
              <w:rPr>
                <w:sz w:val="22"/>
              </w:rPr>
            </w:pPr>
            <w:r>
              <w:rPr>
                <w:rFonts w:hint="default" w:ascii="Microsoft Sans Serif" w:hAnsi="Microsoft Sans Serif" w:eastAsia="SimSun" w:cs="Microsoft Sans Serif"/>
                <w:sz w:val="22"/>
                <w:szCs w:val="22"/>
              </w:rPr>
              <w:t>Cú pháp đơn giản nhất, thư viện hỗ trợ AI/Data khổng lồ.</w:t>
            </w:r>
          </w:p>
        </w:tc>
      </w:tr>
    </w:tbl>
    <w:p w14:paraId="0C151084">
      <w:pPr>
        <w:pStyle w:val="7"/>
        <w:spacing w:before="29"/>
        <w:rPr>
          <w:rFonts w:ascii="Arial"/>
          <w:i/>
          <w:sz w:val="24"/>
        </w:rPr>
      </w:pPr>
    </w:p>
    <w:p w14:paraId="459A5F53">
      <w:pPr>
        <w:pStyle w:val="4"/>
        <w:numPr>
          <w:ilvl w:val="1"/>
          <w:numId w:val="1"/>
        </w:numPr>
        <w:tabs>
          <w:tab w:val="left" w:pos="762"/>
        </w:tabs>
        <w:spacing w:before="0" w:after="0" w:line="240" w:lineRule="auto"/>
        <w:ind w:left="762" w:right="0" w:hanging="402"/>
        <w:jc w:val="left"/>
      </w:pPr>
      <w:r>
        <w:rPr>
          <w:color w:val="666666"/>
        </w:rPr>
        <w:t>Vai</w:t>
      </w:r>
      <w:r>
        <w:rPr>
          <w:color w:val="666666"/>
          <w:spacing w:val="-2"/>
        </w:rPr>
        <w:t xml:space="preserve"> </w:t>
      </w:r>
      <w:r>
        <w:rPr>
          <w:color w:val="666666"/>
        </w:rPr>
        <w:t>trò</w:t>
      </w:r>
      <w:r>
        <w:rPr>
          <w:color w:val="666666"/>
          <w:spacing w:val="-2"/>
        </w:rPr>
        <w:t xml:space="preserve"> </w:t>
      </w:r>
      <w:r>
        <w:rPr>
          <w:color w:val="666666"/>
        </w:rPr>
        <w:t>của</w:t>
      </w:r>
      <w:r>
        <w:rPr>
          <w:color w:val="666666"/>
          <w:spacing w:val="-2"/>
        </w:rPr>
        <w:t xml:space="preserve"> </w:t>
      </w:r>
      <w:r>
        <w:rPr>
          <w:color w:val="666666"/>
        </w:rPr>
        <w:t>C#</w:t>
      </w:r>
      <w:r>
        <w:rPr>
          <w:color w:val="666666"/>
          <w:spacing w:val="-3"/>
        </w:rPr>
        <w:t xml:space="preserve"> </w:t>
      </w:r>
      <w:r>
        <w:rPr>
          <w:color w:val="666666"/>
        </w:rPr>
        <w:t>trong</w:t>
      </w:r>
      <w:r>
        <w:rPr>
          <w:color w:val="666666"/>
          <w:spacing w:val="-2"/>
        </w:rPr>
        <w:t xml:space="preserve"> </w:t>
      </w:r>
      <w:r>
        <w:rPr>
          <w:color w:val="666666"/>
        </w:rPr>
        <w:t>mô</w:t>
      </w:r>
      <w:r>
        <w:rPr>
          <w:color w:val="666666"/>
          <w:spacing w:val="-2"/>
        </w:rPr>
        <w:t xml:space="preserve"> </w:t>
      </w:r>
      <w:r>
        <w:rPr>
          <w:color w:val="666666"/>
        </w:rPr>
        <w:t>hình</w:t>
      </w:r>
      <w:r>
        <w:rPr>
          <w:color w:val="666666"/>
          <w:spacing w:val="1"/>
        </w:rPr>
        <w:t xml:space="preserve"> </w:t>
      </w:r>
      <w:r>
        <w:rPr>
          <w:color w:val="666666"/>
        </w:rPr>
        <w:t>Client-</w:t>
      </w:r>
      <w:r>
        <w:rPr>
          <w:color w:val="666666"/>
          <w:spacing w:val="-2"/>
        </w:rPr>
        <w:t>Server</w:t>
      </w:r>
    </w:p>
    <w:p w14:paraId="27FDB6F2">
      <w:pPr>
        <w:spacing w:before="120"/>
        <w:ind w:left="360" w:right="0" w:firstLine="0"/>
        <w:jc w:val="left"/>
        <w:rPr>
          <w:rFonts w:ascii="Arial" w:hAnsi="Arial"/>
          <w:i/>
          <w:sz w:val="22"/>
        </w:rPr>
      </w:pPr>
      <w:r>
        <w:rPr>
          <w:rFonts w:ascii="Arial" w:hAnsi="Arial"/>
          <w:i/>
          <w:sz w:val="22"/>
        </w:rPr>
        <w:t>Hãy</w:t>
      </w:r>
      <w:r>
        <w:rPr>
          <w:rFonts w:ascii="Arial" w:hAnsi="Arial"/>
          <w:i/>
          <w:spacing w:val="-2"/>
          <w:sz w:val="22"/>
        </w:rPr>
        <w:t xml:space="preserve"> </w:t>
      </w:r>
      <w:r>
        <w:rPr>
          <w:rFonts w:ascii="Arial" w:hAnsi="Arial"/>
          <w:i/>
          <w:sz w:val="22"/>
        </w:rPr>
        <w:t>điền</w:t>
      </w:r>
      <w:r>
        <w:rPr>
          <w:rFonts w:ascii="Arial" w:hAnsi="Arial"/>
          <w:i/>
          <w:spacing w:val="1"/>
          <w:sz w:val="22"/>
        </w:rPr>
        <w:t xml:space="preserve"> </w:t>
      </w:r>
      <w:r>
        <w:rPr>
          <w:rFonts w:ascii="Arial" w:hAnsi="Arial"/>
          <w:i/>
          <w:sz w:val="22"/>
        </w:rPr>
        <w:t>vào</w:t>
      </w:r>
      <w:r>
        <w:rPr>
          <w:rFonts w:ascii="Arial" w:hAnsi="Arial"/>
          <w:i/>
          <w:spacing w:val="-3"/>
          <w:sz w:val="22"/>
        </w:rPr>
        <w:t xml:space="preserve"> </w:t>
      </w:r>
      <w:r>
        <w:rPr>
          <w:rFonts w:ascii="Arial" w:hAnsi="Arial"/>
          <w:i/>
          <w:sz w:val="22"/>
        </w:rPr>
        <w:t>sơ</w:t>
      </w:r>
      <w:r>
        <w:rPr>
          <w:rFonts w:ascii="Arial" w:hAnsi="Arial"/>
          <w:i/>
          <w:spacing w:val="-2"/>
          <w:sz w:val="22"/>
        </w:rPr>
        <w:t xml:space="preserve"> </w:t>
      </w:r>
      <w:r>
        <w:rPr>
          <w:rFonts w:ascii="Arial" w:hAnsi="Arial"/>
          <w:i/>
          <w:sz w:val="22"/>
        </w:rPr>
        <w:t>đồ</w:t>
      </w:r>
      <w:r>
        <w:rPr>
          <w:rFonts w:ascii="Arial" w:hAnsi="Arial"/>
          <w:i/>
          <w:spacing w:val="-1"/>
          <w:sz w:val="22"/>
        </w:rPr>
        <w:t xml:space="preserve"> </w:t>
      </w:r>
      <w:r>
        <w:rPr>
          <w:rFonts w:ascii="Arial" w:hAnsi="Arial"/>
          <w:i/>
          <w:spacing w:val="-4"/>
          <w:sz w:val="22"/>
        </w:rPr>
        <w:t>sau:</w:t>
      </w:r>
    </w:p>
    <w:p w14:paraId="13ACF5FE">
      <w:pPr>
        <w:pStyle w:val="7"/>
        <w:spacing w:before="81"/>
        <w:rPr>
          <w:rFonts w:ascii="Arial"/>
          <w:i/>
        </w:rPr>
      </w:pPr>
    </w:p>
    <w:p w14:paraId="0AFFD457">
      <w:pPr>
        <w:pStyle w:val="7"/>
        <w:ind w:left="360"/>
      </w:pPr>
      <w:r>
        <w:t>Client</w:t>
      </w:r>
      <w:r>
        <w:rPr>
          <w:spacing w:val="5"/>
        </w:rPr>
        <w:t xml:space="preserve"> </w:t>
      </w:r>
      <w:r>
        <w:t>(Trình</w:t>
      </w:r>
      <w:r>
        <w:rPr>
          <w:spacing w:val="3"/>
        </w:rPr>
        <w:t xml:space="preserve"> </w:t>
      </w:r>
      <w:r>
        <w:rPr>
          <w:spacing w:val="-2"/>
        </w:rPr>
        <w:t>duyệt)</w:t>
      </w:r>
    </w:p>
    <w:p w14:paraId="4F697B0E">
      <w:pPr>
        <w:pStyle w:val="7"/>
        <w:spacing w:before="82"/>
      </w:pPr>
    </w:p>
    <w:p w14:paraId="0DF3751D">
      <w:pPr>
        <w:pStyle w:val="7"/>
        <w:spacing w:before="1"/>
        <w:ind w:left="850"/>
      </w:pPr>
      <w:r>
        <w:t>↓</w:t>
      </w:r>
      <w:r>
        <w:rPr>
          <w:spacing w:val="-1"/>
        </w:rPr>
        <w:t xml:space="preserve"> </w:t>
      </w:r>
      <w:r>
        <w:t xml:space="preserve">(HTTP </w:t>
      </w:r>
      <w:r>
        <w:rPr>
          <w:spacing w:val="-2"/>
        </w:rPr>
        <w:t>Request)</w:t>
      </w:r>
    </w:p>
    <w:p w14:paraId="69445805">
      <w:pPr>
        <w:pStyle w:val="7"/>
        <w:spacing w:before="82"/>
      </w:pPr>
    </w:p>
    <w:p w14:paraId="1F770BF1">
      <w:pPr>
        <w:pStyle w:val="7"/>
        <w:tabs>
          <w:tab w:val="left" w:pos="5184"/>
        </w:tabs>
        <w:ind w:left="360"/>
      </w:pPr>
      <w:r>
        <w:t>[Web Server</w:t>
      </w:r>
      <w:r>
        <w:rPr>
          <w:spacing w:val="7"/>
        </w:rPr>
        <w:t xml:space="preserve"> </w:t>
      </w:r>
      <w:r>
        <w:t xml:space="preserve">chạy ngôn ngữ: </w:t>
      </w:r>
      <w:r>
        <w:rPr>
          <w:rFonts w:ascii="Times New Roman" w:hAnsi="Times New Roman"/>
          <w:u w:val="single"/>
        </w:rPr>
        <w:tab/>
      </w:r>
      <w:r>
        <w:rPr>
          <w:spacing w:val="-10"/>
        </w:rPr>
        <w:t>]</w:t>
      </w:r>
    </w:p>
    <w:p w14:paraId="0EC7AA96">
      <w:pPr>
        <w:pStyle w:val="7"/>
        <w:spacing w:before="85"/>
      </w:pPr>
    </w:p>
    <w:p w14:paraId="7C6EDC79">
      <w:pPr>
        <w:pStyle w:val="7"/>
        <w:spacing w:line="559" w:lineRule="auto"/>
        <w:ind w:left="360" w:right="5541" w:firstLine="490"/>
      </w:pPr>
      <w:r>
        <w:t>↓</w:t>
      </w:r>
      <w:r>
        <w:rPr>
          <w:spacing w:val="-10"/>
        </w:rPr>
        <w:t xml:space="preserve"> </w:t>
      </w:r>
      <w:r>
        <w:t>(HTTP</w:t>
      </w:r>
      <w:r>
        <w:rPr>
          <w:spacing w:val="-11"/>
        </w:rPr>
        <w:t xml:space="preserve"> </w:t>
      </w:r>
      <w:r>
        <w:t>Response:</w:t>
      </w:r>
      <w:r>
        <w:rPr>
          <w:spacing w:val="-10"/>
        </w:rPr>
        <w:t xml:space="preserve"> </w:t>
      </w:r>
      <w:r>
        <w:t>HTML/JSON) Client nhận dữ liệu hiển thị</w:t>
      </w:r>
    </w:p>
    <w:p w14:paraId="5F5FD6B0">
      <w:pPr>
        <w:spacing w:before="1"/>
        <w:ind w:left="360" w:right="0" w:firstLine="0"/>
        <w:jc w:val="left"/>
        <w:rPr>
          <w:sz w:val="22"/>
        </w:rPr>
      </w:pPr>
      <w:r>
        <w:rPr>
          <w:rFonts w:ascii="Arial" w:hAnsi="Arial"/>
          <w:b/>
          <w:sz w:val="22"/>
        </w:rPr>
        <w:t>Câu</w:t>
      </w:r>
      <w:r>
        <w:rPr>
          <w:rFonts w:ascii="Arial" w:hAnsi="Arial"/>
          <w:b/>
          <w:spacing w:val="4"/>
          <w:sz w:val="22"/>
        </w:rPr>
        <w:t xml:space="preserve"> </w:t>
      </w:r>
      <w:r>
        <w:rPr>
          <w:rFonts w:ascii="Arial" w:hAnsi="Arial"/>
          <w:b/>
          <w:sz w:val="22"/>
        </w:rPr>
        <w:t>hỏi:</w:t>
      </w:r>
      <w:r>
        <w:rPr>
          <w:rFonts w:ascii="Arial" w:hAnsi="Arial"/>
          <w:b/>
          <w:spacing w:val="4"/>
          <w:sz w:val="22"/>
        </w:rPr>
        <w:t xml:space="preserve"> </w:t>
      </w:r>
      <w:r>
        <w:rPr>
          <w:sz w:val="22"/>
        </w:rPr>
        <w:t>Tại</w:t>
      </w:r>
      <w:r>
        <w:rPr>
          <w:spacing w:val="6"/>
          <w:sz w:val="22"/>
        </w:rPr>
        <w:t xml:space="preserve"> </w:t>
      </w:r>
      <w:r>
        <w:rPr>
          <w:sz w:val="22"/>
        </w:rPr>
        <w:t>sao</w:t>
      </w:r>
      <w:r>
        <w:rPr>
          <w:spacing w:val="5"/>
          <w:sz w:val="22"/>
        </w:rPr>
        <w:t xml:space="preserve"> </w:t>
      </w:r>
      <w:r>
        <w:rPr>
          <w:sz w:val="22"/>
        </w:rPr>
        <w:t>C#</w:t>
      </w:r>
      <w:r>
        <w:rPr>
          <w:spacing w:val="5"/>
          <w:sz w:val="22"/>
        </w:rPr>
        <w:t xml:space="preserve"> </w:t>
      </w:r>
      <w:r>
        <w:rPr>
          <w:sz w:val="22"/>
        </w:rPr>
        <w:t>lại</w:t>
      </w:r>
      <w:r>
        <w:rPr>
          <w:spacing w:val="5"/>
          <w:sz w:val="22"/>
        </w:rPr>
        <w:t xml:space="preserve"> </w:t>
      </w:r>
      <w:r>
        <w:rPr>
          <w:sz w:val="22"/>
        </w:rPr>
        <w:t>được</w:t>
      </w:r>
      <w:r>
        <w:rPr>
          <w:spacing w:val="7"/>
          <w:sz w:val="22"/>
        </w:rPr>
        <w:t xml:space="preserve"> </w:t>
      </w:r>
      <w:r>
        <w:rPr>
          <w:sz w:val="22"/>
        </w:rPr>
        <w:t>sử</w:t>
      </w:r>
      <w:r>
        <w:rPr>
          <w:spacing w:val="6"/>
          <w:sz w:val="22"/>
        </w:rPr>
        <w:t xml:space="preserve"> </w:t>
      </w:r>
      <w:r>
        <w:rPr>
          <w:sz w:val="22"/>
        </w:rPr>
        <w:t>dụng</w:t>
      </w:r>
      <w:r>
        <w:rPr>
          <w:spacing w:val="9"/>
          <w:sz w:val="22"/>
        </w:rPr>
        <w:t xml:space="preserve"> </w:t>
      </w:r>
      <w:r>
        <w:rPr>
          <w:sz w:val="22"/>
        </w:rPr>
        <w:t>cho</w:t>
      </w:r>
      <w:r>
        <w:rPr>
          <w:spacing w:val="5"/>
          <w:sz w:val="22"/>
        </w:rPr>
        <w:t xml:space="preserve"> </w:t>
      </w:r>
      <w:r>
        <w:rPr>
          <w:sz w:val="22"/>
        </w:rPr>
        <w:t>phần</w:t>
      </w:r>
      <w:r>
        <w:rPr>
          <w:spacing w:val="11"/>
          <w:sz w:val="22"/>
        </w:rPr>
        <w:t xml:space="preserve"> </w:t>
      </w:r>
      <w:r>
        <w:rPr>
          <w:rFonts w:ascii="Arial" w:hAnsi="Arial"/>
          <w:b/>
          <w:sz w:val="22"/>
        </w:rPr>
        <w:t>server-side</w:t>
      </w:r>
      <w:r>
        <w:rPr>
          <w:rFonts w:ascii="Arial" w:hAnsi="Arial"/>
          <w:b/>
          <w:spacing w:val="1"/>
          <w:sz w:val="22"/>
        </w:rPr>
        <w:t xml:space="preserve"> </w:t>
      </w:r>
      <w:r>
        <w:rPr>
          <w:sz w:val="22"/>
        </w:rPr>
        <w:t>thay</w:t>
      </w:r>
      <w:r>
        <w:rPr>
          <w:spacing w:val="4"/>
          <w:sz w:val="22"/>
        </w:rPr>
        <w:t xml:space="preserve"> </w:t>
      </w:r>
      <w:r>
        <w:rPr>
          <w:sz w:val="22"/>
        </w:rPr>
        <w:t>vì</w:t>
      </w:r>
      <w:r>
        <w:rPr>
          <w:spacing w:val="8"/>
          <w:sz w:val="22"/>
        </w:rPr>
        <w:t xml:space="preserve"> </w:t>
      </w:r>
      <w:r>
        <w:rPr>
          <w:rFonts w:ascii="Arial" w:hAnsi="Arial"/>
          <w:b/>
          <w:sz w:val="22"/>
        </w:rPr>
        <w:t>client-</w:t>
      </w:r>
      <w:r>
        <w:rPr>
          <w:rFonts w:ascii="Arial" w:hAnsi="Arial"/>
          <w:b/>
          <w:spacing w:val="-2"/>
          <w:sz w:val="22"/>
        </w:rPr>
        <w:t>side</w:t>
      </w:r>
      <w:r>
        <w:rPr>
          <w:spacing w:val="-2"/>
          <w:sz w:val="22"/>
        </w:rPr>
        <w:t>?</w:t>
      </w:r>
    </w:p>
    <w:p w14:paraId="02B2E27E">
      <w:pPr>
        <w:pStyle w:val="9"/>
        <w:keepNext w:val="0"/>
        <w:keepLines w:val="0"/>
        <w:widowControl/>
        <w:numPr>
          <w:ilvl w:val="0"/>
          <w:numId w:val="3"/>
        </w:numPr>
        <w:suppressLineNumbers w:val="0"/>
        <w:ind w:left="865" w:leftChars="0" w:hanging="425" w:firstLineChars="0"/>
        <w:rPr>
          <w:rFonts w:hint="default" w:ascii="Microsoft Sans Serif" w:hAnsi="Microsoft Sans Serif" w:cs="Microsoft Sans Serif"/>
          <w:sz w:val="22"/>
          <w:szCs w:val="22"/>
        </w:rPr>
      </w:pPr>
      <w:r>
        <w:rPr>
          <w:rFonts w:hint="default" w:ascii="Microsoft Sans Serif" w:hAnsi="Microsoft Sans Serif" w:cs="Microsoft Sans Serif"/>
          <w:b/>
          <w:bCs/>
          <w:sz w:val="22"/>
          <w:szCs w:val="22"/>
        </w:rPr>
        <w:t>Bảo mật:</w:t>
      </w:r>
      <w:r>
        <w:rPr>
          <w:rFonts w:hint="default" w:ascii="Microsoft Sans Serif" w:hAnsi="Microsoft Sans Serif" w:cs="Microsoft Sans Serif"/>
          <w:sz w:val="22"/>
          <w:szCs w:val="22"/>
        </w:rPr>
        <w:t xml:space="preserve"> Mã nguồn C# chạy ẩn trên máy chủ, người dùng không thể xem trộm logic xử lý hay thông tin nhạy cảm (khác với JavaScript hiển thị công khai trên trình duyệt).</w:t>
      </w:r>
    </w:p>
    <w:p w14:paraId="6E60603D">
      <w:pPr>
        <w:pStyle w:val="9"/>
        <w:keepNext w:val="0"/>
        <w:keepLines w:val="0"/>
        <w:widowControl/>
        <w:numPr>
          <w:ilvl w:val="0"/>
          <w:numId w:val="3"/>
        </w:numPr>
        <w:suppressLineNumbers w:val="0"/>
        <w:ind w:left="865" w:leftChars="0" w:hanging="425" w:firstLineChars="0"/>
        <w:rPr>
          <w:rFonts w:hint="default" w:ascii="Microsoft Sans Serif" w:hAnsi="Microsoft Sans Serif" w:cs="Microsoft Sans Serif"/>
          <w:sz w:val="22"/>
          <w:szCs w:val="22"/>
        </w:rPr>
      </w:pPr>
      <w:r>
        <w:rPr>
          <w:rFonts w:hint="default" w:ascii="Microsoft Sans Serif" w:hAnsi="Microsoft Sans Serif" w:cs="Microsoft Sans Serif"/>
          <w:b/>
          <w:bCs/>
          <w:sz w:val="22"/>
          <w:szCs w:val="22"/>
        </w:rPr>
        <w:t>Kết nối dữ liệu:</w:t>
      </w:r>
      <w:r>
        <w:rPr>
          <w:rFonts w:hint="default" w:ascii="Microsoft Sans Serif" w:hAnsi="Microsoft Sans Serif" w:cs="Microsoft Sans Serif"/>
          <w:sz w:val="22"/>
          <w:szCs w:val="22"/>
        </w:rPr>
        <w:t xml:space="preserve"> C# trên server có quyền kết nối trực tiếp với Cơ sở dữ liệu (Database) để lưu trữ và lấy thông tin, điều mà trình duyệt (client) bị hạn chế để đảm bảo an toàn.</w:t>
      </w:r>
    </w:p>
    <w:p w14:paraId="5F1C1986">
      <w:pPr>
        <w:pStyle w:val="9"/>
        <w:keepNext w:val="0"/>
        <w:keepLines w:val="0"/>
        <w:widowControl/>
        <w:numPr>
          <w:ilvl w:val="0"/>
          <w:numId w:val="3"/>
        </w:numPr>
        <w:suppressLineNumbers w:val="0"/>
        <w:ind w:left="865" w:leftChars="0" w:hanging="425" w:firstLineChars="0"/>
        <w:rPr>
          <w:rFonts w:hint="default" w:ascii="Microsoft Sans Serif" w:hAnsi="Microsoft Sans Serif" w:cs="Microsoft Sans Serif"/>
          <w:sz w:val="22"/>
          <w:szCs w:val="22"/>
        </w:rPr>
      </w:pPr>
      <w:r>
        <w:rPr>
          <w:rFonts w:hint="default" w:ascii="Microsoft Sans Serif" w:hAnsi="Microsoft Sans Serif" w:cs="Microsoft Sans Serif"/>
          <w:b/>
          <w:bCs/>
          <w:sz w:val="22"/>
          <w:szCs w:val="22"/>
        </w:rPr>
        <w:t>Khả năng tương thích:</w:t>
      </w:r>
      <w:r>
        <w:rPr>
          <w:rFonts w:hint="default" w:ascii="Microsoft Sans Serif" w:hAnsi="Microsoft Sans Serif" w:cs="Microsoft Sans Serif"/>
          <w:sz w:val="22"/>
          <w:szCs w:val="22"/>
        </w:rPr>
        <w:t xml:space="preserve"> Trình duyệt web mặc định chỉ hiểu HTML/CSS/JS. C# cần chạy trên server để xử lý và trả về kết quả mà trình duyệt có thể hiển thị được.</w:t>
      </w:r>
    </w:p>
    <w:p w14:paraId="5A2638A2">
      <w:pPr>
        <w:pStyle w:val="7"/>
        <w:spacing w:before="21"/>
        <w:rPr>
          <w:sz w:val="20"/>
        </w:rPr>
      </w:pPr>
    </w:p>
    <w:p w14:paraId="7D11F62A">
      <w:pPr>
        <w:pStyle w:val="7"/>
        <w:rPr>
          <w:sz w:val="20"/>
        </w:rPr>
      </w:pPr>
    </w:p>
    <w:p w14:paraId="6B608406">
      <w:pPr>
        <w:pStyle w:val="7"/>
        <w:spacing w:before="75"/>
        <w:rPr>
          <w:sz w:val="20"/>
        </w:rPr>
      </w:pPr>
    </w:p>
    <w:p w14:paraId="573D36D4">
      <w:pPr>
        <w:pStyle w:val="7"/>
        <w:rPr>
          <w:sz w:val="20"/>
        </w:rPr>
      </w:pPr>
    </w:p>
    <w:p w14:paraId="6BE090FA">
      <w:pPr>
        <w:pStyle w:val="7"/>
        <w:spacing w:before="72"/>
        <w:rPr>
          <w:sz w:val="20"/>
        </w:rPr>
      </w:pPr>
    </w:p>
    <w:p w14:paraId="69CD6EC1">
      <w:pPr>
        <w:pStyle w:val="7"/>
        <w:spacing w:before="96"/>
        <w:rPr>
          <w:sz w:val="28"/>
        </w:rPr>
      </w:pPr>
    </w:p>
    <w:p w14:paraId="4D7E8565">
      <w:pPr>
        <w:pStyle w:val="3"/>
        <w:numPr>
          <w:ilvl w:val="0"/>
          <w:numId w:val="1"/>
        </w:numPr>
        <w:tabs>
          <w:tab w:val="left" w:pos="674"/>
        </w:tabs>
        <w:spacing w:before="1" w:after="0" w:line="240" w:lineRule="auto"/>
        <w:ind w:left="674" w:right="0" w:hanging="314"/>
        <w:jc w:val="left"/>
      </w:pPr>
      <w:r>
        <w:rPr>
          <w:color w:val="424242"/>
          <w:spacing w:val="-2"/>
          <w:w w:val="105"/>
        </w:rPr>
        <w:t>Ví</w:t>
      </w:r>
      <w:r>
        <w:rPr>
          <w:color w:val="424242"/>
          <w:spacing w:val="-16"/>
          <w:w w:val="105"/>
        </w:rPr>
        <w:t xml:space="preserve"> </w:t>
      </w:r>
      <w:r>
        <w:rPr>
          <w:color w:val="424242"/>
          <w:spacing w:val="-2"/>
          <w:w w:val="105"/>
        </w:rPr>
        <w:t>dụ</w:t>
      </w:r>
      <w:r>
        <w:rPr>
          <w:color w:val="424242"/>
          <w:spacing w:val="-13"/>
          <w:w w:val="105"/>
        </w:rPr>
        <w:t xml:space="preserve"> </w:t>
      </w:r>
      <w:r>
        <w:rPr>
          <w:color w:val="424242"/>
          <w:spacing w:val="-2"/>
          <w:w w:val="105"/>
        </w:rPr>
        <w:t>thực</w:t>
      </w:r>
      <w:r>
        <w:rPr>
          <w:color w:val="424242"/>
          <w:spacing w:val="-11"/>
          <w:w w:val="105"/>
        </w:rPr>
        <w:t xml:space="preserve"> </w:t>
      </w:r>
      <w:r>
        <w:rPr>
          <w:color w:val="424242"/>
          <w:spacing w:val="-2"/>
          <w:w w:val="105"/>
        </w:rPr>
        <w:t>hành</w:t>
      </w:r>
      <w:r>
        <w:rPr>
          <w:color w:val="424242"/>
          <w:spacing w:val="-14"/>
          <w:w w:val="105"/>
        </w:rPr>
        <w:t xml:space="preserve"> </w:t>
      </w:r>
      <w:r>
        <w:rPr>
          <w:color w:val="424242"/>
          <w:spacing w:val="-2"/>
          <w:w w:val="105"/>
        </w:rPr>
        <w:t>(Chuẩn</w:t>
      </w:r>
      <w:r>
        <w:rPr>
          <w:color w:val="424242"/>
          <w:spacing w:val="-15"/>
          <w:w w:val="105"/>
        </w:rPr>
        <w:t xml:space="preserve"> </w:t>
      </w:r>
      <w:r>
        <w:rPr>
          <w:color w:val="424242"/>
          <w:spacing w:val="-2"/>
          <w:w w:val="105"/>
        </w:rPr>
        <w:t>bị</w:t>
      </w:r>
      <w:r>
        <w:rPr>
          <w:color w:val="424242"/>
          <w:spacing w:val="-14"/>
          <w:w w:val="105"/>
        </w:rPr>
        <w:t xml:space="preserve"> </w:t>
      </w:r>
      <w:r>
        <w:rPr>
          <w:color w:val="424242"/>
          <w:spacing w:val="-2"/>
          <w:w w:val="105"/>
        </w:rPr>
        <w:t>môi</w:t>
      </w:r>
      <w:r>
        <w:rPr>
          <w:color w:val="424242"/>
          <w:spacing w:val="-13"/>
          <w:w w:val="105"/>
        </w:rPr>
        <w:t xml:space="preserve"> </w:t>
      </w:r>
      <w:r>
        <w:rPr>
          <w:color w:val="424242"/>
          <w:spacing w:val="-2"/>
          <w:w w:val="105"/>
        </w:rPr>
        <w:t>trường)</w:t>
      </w:r>
    </w:p>
    <w:p w14:paraId="617EFDC7">
      <w:pPr>
        <w:pStyle w:val="7"/>
        <w:spacing w:before="128"/>
        <w:ind w:left="360"/>
      </w:pPr>
      <w:r>
        <w:rPr>
          <w:rFonts w:ascii="Arial" w:hAnsi="Arial"/>
          <w:b/>
        </w:rPr>
        <w:t>Kịch</w:t>
      </w:r>
      <w:r>
        <w:rPr>
          <w:rFonts w:ascii="Arial" w:hAnsi="Arial"/>
          <w:b/>
          <w:spacing w:val="4"/>
        </w:rPr>
        <w:t xml:space="preserve"> </w:t>
      </w:r>
      <w:r>
        <w:rPr>
          <w:rFonts w:ascii="Arial" w:hAnsi="Arial"/>
          <w:b/>
        </w:rPr>
        <w:t>bản:</w:t>
      </w:r>
      <w:r>
        <w:rPr>
          <w:rFonts w:ascii="Arial" w:hAnsi="Arial"/>
          <w:b/>
          <w:spacing w:val="4"/>
        </w:rPr>
        <w:t xml:space="preserve"> </w:t>
      </w:r>
      <w:r>
        <w:t>Bạn</w:t>
      </w:r>
      <w:r>
        <w:rPr>
          <w:spacing w:val="8"/>
        </w:rPr>
        <w:t xml:space="preserve"> </w:t>
      </w:r>
      <w:r>
        <w:t>sẽ</w:t>
      </w:r>
      <w:r>
        <w:rPr>
          <w:spacing w:val="5"/>
        </w:rPr>
        <w:t xml:space="preserve"> </w:t>
      </w:r>
      <w:r>
        <w:t>cài</w:t>
      </w:r>
      <w:r>
        <w:rPr>
          <w:spacing w:val="6"/>
        </w:rPr>
        <w:t xml:space="preserve"> </w:t>
      </w:r>
      <w:r>
        <w:t>đặt</w:t>
      </w:r>
      <w:r>
        <w:rPr>
          <w:spacing w:val="8"/>
        </w:rPr>
        <w:t xml:space="preserve"> </w:t>
      </w:r>
      <w:r>
        <w:t>môi</w:t>
      </w:r>
      <w:r>
        <w:rPr>
          <w:spacing w:val="6"/>
        </w:rPr>
        <w:t xml:space="preserve"> </w:t>
      </w:r>
      <w:r>
        <w:t>trường</w:t>
      </w:r>
      <w:r>
        <w:rPr>
          <w:spacing w:val="9"/>
        </w:rPr>
        <w:t xml:space="preserve"> </w:t>
      </w:r>
      <w:r>
        <w:t>C#</w:t>
      </w:r>
      <w:r>
        <w:rPr>
          <w:spacing w:val="9"/>
        </w:rPr>
        <w:t xml:space="preserve"> </w:t>
      </w:r>
      <w:r>
        <w:t>và</w:t>
      </w:r>
      <w:r>
        <w:rPr>
          <w:spacing w:val="3"/>
        </w:rPr>
        <w:t xml:space="preserve"> </w:t>
      </w:r>
      <w:r>
        <w:t>chạy</w:t>
      </w:r>
      <w:r>
        <w:rPr>
          <w:spacing w:val="2"/>
        </w:rPr>
        <w:t xml:space="preserve"> </w:t>
      </w:r>
      <w:r>
        <w:t>chương</w:t>
      </w:r>
      <w:r>
        <w:rPr>
          <w:spacing w:val="5"/>
        </w:rPr>
        <w:t xml:space="preserve"> </w:t>
      </w:r>
      <w:r>
        <w:t>trình</w:t>
      </w:r>
      <w:r>
        <w:rPr>
          <w:spacing w:val="5"/>
        </w:rPr>
        <w:t xml:space="preserve"> </w:t>
      </w:r>
      <w:r>
        <w:t>"Hello</w:t>
      </w:r>
      <w:r>
        <w:rPr>
          <w:spacing w:val="10"/>
        </w:rPr>
        <w:t xml:space="preserve"> </w:t>
      </w:r>
      <w:r>
        <w:t>World"</w:t>
      </w:r>
      <w:r>
        <w:rPr>
          <w:spacing w:val="9"/>
        </w:rPr>
        <w:t xml:space="preserve"> </w:t>
      </w:r>
      <w:r>
        <w:t>đầu</w:t>
      </w:r>
      <w:r>
        <w:rPr>
          <w:spacing w:val="5"/>
        </w:rPr>
        <w:t xml:space="preserve"> </w:t>
      </w:r>
      <w:r>
        <w:rPr>
          <w:spacing w:val="-2"/>
        </w:rPr>
        <w:t>tiên.</w:t>
      </w:r>
    </w:p>
    <w:p w14:paraId="2BCC116E">
      <w:pPr>
        <w:pStyle w:val="7"/>
        <w:spacing w:before="73"/>
      </w:pPr>
    </w:p>
    <w:p w14:paraId="53556178">
      <w:pPr>
        <w:pStyle w:val="4"/>
        <w:numPr>
          <w:ilvl w:val="1"/>
          <w:numId w:val="1"/>
        </w:numPr>
        <w:tabs>
          <w:tab w:val="left" w:pos="762"/>
        </w:tabs>
        <w:spacing w:before="1" w:after="0" w:line="240" w:lineRule="auto"/>
        <w:ind w:left="762" w:right="0" w:hanging="402"/>
        <w:jc w:val="left"/>
      </w:pPr>
      <w:r>
        <w:rPr>
          <w:color w:val="666666"/>
        </w:rPr>
        <w:t>Các</w:t>
      </w:r>
      <w:r>
        <w:rPr>
          <w:color w:val="666666"/>
          <w:spacing w:val="12"/>
        </w:rPr>
        <w:t xml:space="preserve"> </w:t>
      </w:r>
      <w:r>
        <w:rPr>
          <w:color w:val="666666"/>
        </w:rPr>
        <w:t>bước</w:t>
      </w:r>
      <w:r>
        <w:rPr>
          <w:color w:val="666666"/>
          <w:spacing w:val="13"/>
        </w:rPr>
        <w:t xml:space="preserve"> </w:t>
      </w:r>
      <w:r>
        <w:rPr>
          <w:color w:val="666666"/>
        </w:rPr>
        <w:t>chuẩn</w:t>
      </w:r>
      <w:r>
        <w:rPr>
          <w:color w:val="666666"/>
          <w:spacing w:val="18"/>
        </w:rPr>
        <w:t xml:space="preserve"> </w:t>
      </w:r>
      <w:r>
        <w:rPr>
          <w:color w:val="666666"/>
          <w:spacing w:val="-5"/>
        </w:rPr>
        <w:t>bị</w:t>
      </w:r>
    </w:p>
    <w:p w14:paraId="506C804F">
      <w:pPr>
        <w:pStyle w:val="7"/>
        <w:spacing w:before="122"/>
        <w:ind w:left="360"/>
      </w:pPr>
      <w:r>
        <w:rPr>
          <w:rFonts w:ascii="Arial" w:hAnsi="Arial"/>
          <w:b/>
        </w:rPr>
        <w:t>//</w:t>
      </w:r>
      <w:r>
        <w:rPr>
          <w:rFonts w:ascii="Arial" w:hAnsi="Arial"/>
          <w:b/>
          <w:spacing w:val="-6"/>
        </w:rPr>
        <w:t xml:space="preserve"> </w:t>
      </w:r>
      <w:r>
        <w:rPr>
          <w:rFonts w:ascii="Arial" w:hAnsi="Arial"/>
          <w:b/>
        </w:rPr>
        <w:t>TODO</w:t>
      </w:r>
      <w:r>
        <w:rPr>
          <w:rFonts w:ascii="Arial" w:hAnsi="Arial"/>
          <w:b/>
          <w:spacing w:val="-1"/>
        </w:rPr>
        <w:t xml:space="preserve"> </w:t>
      </w:r>
      <w:r>
        <w:rPr>
          <w:rFonts w:ascii="Arial" w:hAnsi="Arial"/>
          <w:b/>
        </w:rPr>
        <w:t>1:</w:t>
      </w:r>
      <w:r>
        <w:rPr>
          <w:rFonts w:ascii="Arial" w:hAnsi="Arial"/>
          <w:b/>
          <w:spacing w:val="-3"/>
        </w:rPr>
        <w:t xml:space="preserve"> </w:t>
      </w:r>
      <w:r>
        <w:t>Cài</w:t>
      </w:r>
      <w:r>
        <w:rPr>
          <w:spacing w:val="-2"/>
        </w:rPr>
        <w:t xml:space="preserve"> </w:t>
      </w:r>
      <w:r>
        <w:t>đặt</w:t>
      </w:r>
      <w:r>
        <w:rPr>
          <w:spacing w:val="2"/>
        </w:rPr>
        <w:t xml:space="preserve"> </w:t>
      </w:r>
      <w:r>
        <w:t>Visual</w:t>
      </w:r>
      <w:r>
        <w:rPr>
          <w:spacing w:val="-1"/>
        </w:rPr>
        <w:t xml:space="preserve"> </w:t>
      </w:r>
      <w:r>
        <w:t>Studio Community (hoặc</w:t>
      </w:r>
      <w:r>
        <w:rPr>
          <w:spacing w:val="-1"/>
        </w:rPr>
        <w:t xml:space="preserve"> </w:t>
      </w:r>
      <w:r>
        <w:t>Visual</w:t>
      </w:r>
      <w:r>
        <w:rPr>
          <w:spacing w:val="-2"/>
        </w:rPr>
        <w:t xml:space="preserve"> </w:t>
      </w:r>
      <w:r>
        <w:t>Studio</w:t>
      </w:r>
      <w:r>
        <w:rPr>
          <w:spacing w:val="-2"/>
        </w:rPr>
        <w:t xml:space="preserve"> </w:t>
      </w:r>
      <w:r>
        <w:t>Code</w:t>
      </w:r>
      <w:r>
        <w:rPr>
          <w:spacing w:val="-2"/>
        </w:rPr>
        <w:t xml:space="preserve"> </w:t>
      </w:r>
      <w:r>
        <w:t>+</w:t>
      </w:r>
      <w:r>
        <w:rPr>
          <w:spacing w:val="-1"/>
        </w:rPr>
        <w:t xml:space="preserve"> </w:t>
      </w:r>
      <w:r>
        <w:t>.NET</w:t>
      </w:r>
      <w:r>
        <w:rPr>
          <w:spacing w:val="-2"/>
        </w:rPr>
        <w:t xml:space="preserve"> </w:t>
      </w:r>
      <w:r>
        <w:rPr>
          <w:spacing w:val="-4"/>
        </w:rPr>
        <w:t>SDK)</w:t>
      </w:r>
    </w:p>
    <w:p w14:paraId="2CEB18B7">
      <w:pPr>
        <w:pStyle w:val="7"/>
        <w:spacing w:before="82"/>
      </w:pPr>
    </w:p>
    <w:p w14:paraId="5F7B6340">
      <w:pPr>
        <w:pStyle w:val="12"/>
        <w:numPr>
          <w:ilvl w:val="2"/>
          <w:numId w:val="1"/>
        </w:numPr>
        <w:tabs>
          <w:tab w:val="left" w:pos="1079"/>
        </w:tabs>
        <w:spacing w:before="0" w:after="0" w:line="240" w:lineRule="auto"/>
        <w:ind w:left="1079" w:right="0" w:hanging="359"/>
        <w:jc w:val="left"/>
        <w:rPr>
          <w:sz w:val="22"/>
        </w:rPr>
      </w:pPr>
      <w:r>
        <w:rPr>
          <w:sz w:val="22"/>
        </w:rPr>
        <w:t>Tải</w:t>
      </w:r>
      <w:r>
        <w:rPr>
          <w:spacing w:val="13"/>
          <w:sz w:val="22"/>
        </w:rPr>
        <w:t xml:space="preserve"> </w:t>
      </w:r>
      <w:r>
        <w:rPr>
          <w:sz w:val="22"/>
        </w:rPr>
        <w:t>từ:</w:t>
      </w:r>
      <w:r>
        <w:rPr>
          <w:spacing w:val="16"/>
          <w:sz w:val="22"/>
        </w:rPr>
        <w:t xml:space="preserve"> </w:t>
      </w:r>
      <w:r>
        <w:rPr>
          <w:color w:val="1154CC"/>
          <w:spacing w:val="-2"/>
          <w:sz w:val="22"/>
          <w:u w:val="single" w:color="1154CC"/>
        </w:rPr>
        <w:t>https://visualstudio.microsoft.com/vs/community/</w:t>
      </w:r>
    </w:p>
    <w:p w14:paraId="1AB93574">
      <w:pPr>
        <w:pStyle w:val="12"/>
        <w:numPr>
          <w:ilvl w:val="2"/>
          <w:numId w:val="1"/>
        </w:numPr>
        <w:tabs>
          <w:tab w:val="left" w:pos="1079"/>
        </w:tabs>
        <w:spacing w:before="42" w:after="0" w:line="240" w:lineRule="auto"/>
        <w:ind w:left="1079" w:right="0" w:hanging="359"/>
        <w:jc w:val="left"/>
        <w:rPr>
          <w:sz w:val="22"/>
        </w:rPr>
      </w:pPr>
      <w:r>
        <w:rPr>
          <w:sz w:val="22"/>
        </w:rPr>
        <w:t>Hoặc</w:t>
      </w:r>
      <w:r>
        <w:rPr>
          <w:spacing w:val="-1"/>
          <w:sz w:val="22"/>
        </w:rPr>
        <w:t xml:space="preserve"> </w:t>
      </w:r>
      <w:r>
        <w:rPr>
          <w:sz w:val="22"/>
        </w:rPr>
        <w:t>dùng:</w:t>
      </w:r>
      <w:r>
        <w:rPr>
          <w:spacing w:val="-2"/>
          <w:sz w:val="22"/>
        </w:rPr>
        <w:t xml:space="preserve"> </w:t>
      </w:r>
      <w:r>
        <w:rPr>
          <w:color w:val="1154CC"/>
          <w:sz w:val="22"/>
          <w:u w:val="single" w:color="1154CC"/>
        </w:rPr>
        <w:t>https://code.visualstudio.com/</w:t>
      </w:r>
      <w:r>
        <w:rPr>
          <w:color w:val="1154CC"/>
          <w:spacing w:val="-2"/>
          <w:sz w:val="22"/>
        </w:rPr>
        <w:t xml:space="preserve"> </w:t>
      </w:r>
      <w:r>
        <w:rPr>
          <w:sz w:val="22"/>
        </w:rPr>
        <w:t>+</w:t>
      </w:r>
      <w:r>
        <w:rPr>
          <w:spacing w:val="-1"/>
          <w:sz w:val="22"/>
        </w:rPr>
        <w:t xml:space="preserve"> </w:t>
      </w:r>
      <w:r>
        <w:rPr>
          <w:color w:val="1154CC"/>
          <w:spacing w:val="-2"/>
          <w:sz w:val="22"/>
          <w:u w:val="single" w:color="1154CC"/>
        </w:rPr>
        <w:t>https://dotnet.microsoft.com/download</w:t>
      </w:r>
    </w:p>
    <w:p w14:paraId="61508603">
      <w:pPr>
        <w:pStyle w:val="7"/>
        <w:spacing w:before="81"/>
      </w:pPr>
    </w:p>
    <w:p w14:paraId="7C315B79">
      <w:pPr>
        <w:pStyle w:val="7"/>
        <w:spacing w:line="554" w:lineRule="auto"/>
        <w:ind w:left="360" w:right="5541"/>
      </w:pPr>
      <w:r>
        <w:rPr>
          <w:rFonts w:ascii="Arial" w:hAnsi="Arial"/>
          <w:b/>
        </w:rPr>
        <w:t>//</w:t>
      </w:r>
      <w:r>
        <w:rPr>
          <w:rFonts w:ascii="Arial" w:hAnsi="Arial"/>
          <w:b/>
          <w:spacing w:val="-4"/>
        </w:rPr>
        <w:t xml:space="preserve"> </w:t>
      </w:r>
      <w:r>
        <w:rPr>
          <w:rFonts w:ascii="Arial" w:hAnsi="Arial"/>
          <w:b/>
        </w:rPr>
        <w:t>TODO</w:t>
      </w:r>
      <w:r>
        <w:rPr>
          <w:rFonts w:ascii="Arial" w:hAnsi="Arial"/>
          <w:b/>
          <w:spacing w:val="-1"/>
        </w:rPr>
        <w:t xml:space="preserve"> </w:t>
      </w:r>
      <w:r>
        <w:rPr>
          <w:rFonts w:ascii="Arial" w:hAnsi="Arial"/>
          <w:b/>
        </w:rPr>
        <w:t>2:</w:t>
      </w:r>
      <w:r>
        <w:rPr>
          <w:rFonts w:ascii="Arial" w:hAnsi="Arial"/>
          <w:b/>
          <w:spacing w:val="-3"/>
        </w:rPr>
        <w:t xml:space="preserve"> </w:t>
      </w:r>
      <w:r>
        <w:t>Tạo</w:t>
      </w:r>
      <w:r>
        <w:rPr>
          <w:spacing w:val="-1"/>
        </w:rPr>
        <w:t xml:space="preserve"> </w:t>
      </w:r>
      <w:r>
        <w:t>project C#</w:t>
      </w:r>
      <w:r>
        <w:rPr>
          <w:spacing w:val="-1"/>
        </w:rPr>
        <w:t xml:space="preserve"> </w:t>
      </w:r>
      <w:r>
        <w:t>console</w:t>
      </w:r>
      <w:r>
        <w:rPr>
          <w:spacing w:val="-3"/>
        </w:rPr>
        <w:t xml:space="preserve"> </w:t>
      </w:r>
      <w:r>
        <w:t>mới Nếu dùng Visual Studio:</w:t>
      </w:r>
    </w:p>
    <w:p w14:paraId="5A67F8C3">
      <w:pPr>
        <w:pStyle w:val="7"/>
        <w:spacing w:before="8"/>
        <w:ind w:left="360"/>
      </w:pPr>
      <w:r>
        <w:t>File</w:t>
      </w:r>
      <w:r>
        <w:rPr>
          <w:spacing w:val="-1"/>
        </w:rPr>
        <w:t xml:space="preserve"> </w:t>
      </w:r>
      <w:r>
        <w:t>→</w:t>
      </w:r>
      <w:r>
        <w:rPr>
          <w:spacing w:val="3"/>
        </w:rPr>
        <w:t xml:space="preserve"> </w:t>
      </w:r>
      <w:r>
        <w:t>New →</w:t>
      </w:r>
      <w:r>
        <w:rPr>
          <w:spacing w:val="1"/>
        </w:rPr>
        <w:t xml:space="preserve"> </w:t>
      </w:r>
      <w:r>
        <w:t>Project</w:t>
      </w:r>
      <w:r>
        <w:rPr>
          <w:spacing w:val="-1"/>
        </w:rPr>
        <w:t xml:space="preserve"> </w:t>
      </w:r>
      <w:r>
        <w:t>→ Console</w:t>
      </w:r>
      <w:r>
        <w:rPr>
          <w:spacing w:val="1"/>
        </w:rPr>
        <w:t xml:space="preserve"> </w:t>
      </w:r>
      <w:r>
        <w:t>App</w:t>
      </w:r>
      <w:r>
        <w:rPr>
          <w:spacing w:val="-1"/>
        </w:rPr>
        <w:t xml:space="preserve"> </w:t>
      </w:r>
      <w:r>
        <w:t>(.NET) →</w:t>
      </w:r>
      <w:r>
        <w:rPr>
          <w:spacing w:val="-4"/>
        </w:rPr>
        <w:t xml:space="preserve"> </w:t>
      </w:r>
      <w:r>
        <w:t>Đặt</w:t>
      </w:r>
      <w:r>
        <w:rPr>
          <w:spacing w:val="3"/>
        </w:rPr>
        <w:t xml:space="preserve"> </w:t>
      </w:r>
      <w:r>
        <w:t>tên:</w:t>
      </w:r>
      <w:r>
        <w:rPr>
          <w:spacing w:val="2"/>
        </w:rPr>
        <w:t xml:space="preserve"> </w:t>
      </w:r>
      <w:r>
        <w:rPr>
          <w:spacing w:val="-2"/>
        </w:rPr>
        <w:t>HelloWorldCSharp</w:t>
      </w:r>
    </w:p>
    <w:p w14:paraId="2D5F88C4">
      <w:pPr>
        <w:pStyle w:val="7"/>
        <w:spacing w:after="0"/>
        <w:sectPr>
          <w:type w:val="continuous"/>
          <w:pgSz w:w="12240" w:h="15840"/>
          <w:pgMar w:top="1420" w:right="1080" w:bottom="280" w:left="1080" w:header="720" w:footer="720" w:gutter="0"/>
          <w:cols w:space="720" w:num="1"/>
        </w:sectPr>
      </w:pPr>
    </w:p>
    <w:p w14:paraId="0882E217">
      <w:pPr>
        <w:pStyle w:val="7"/>
        <w:spacing w:before="74"/>
        <w:ind w:left="360"/>
      </w:pPr>
      <w:r>
        <w:t>Nếu</w:t>
      </w:r>
      <w:r>
        <w:rPr>
          <w:spacing w:val="-3"/>
        </w:rPr>
        <w:t xml:space="preserve"> </w:t>
      </w:r>
      <w:r>
        <w:t>dùng</w:t>
      </w:r>
      <w:r>
        <w:rPr>
          <w:spacing w:val="1"/>
        </w:rPr>
        <w:t xml:space="preserve"> </w:t>
      </w:r>
      <w:r>
        <w:t>Terminal</w:t>
      </w:r>
      <w:r>
        <w:rPr>
          <w:spacing w:val="-1"/>
        </w:rPr>
        <w:t xml:space="preserve"> </w:t>
      </w:r>
      <w:r>
        <w:t>(VS</w:t>
      </w:r>
      <w:r>
        <w:rPr>
          <w:spacing w:val="-3"/>
        </w:rPr>
        <w:t xml:space="preserve"> </w:t>
      </w:r>
      <w:r>
        <w:rPr>
          <w:spacing w:val="-2"/>
        </w:rPr>
        <w:t>Code):</w:t>
      </w:r>
    </w:p>
    <w:p w14:paraId="1C0ECED7">
      <w:pPr>
        <w:pStyle w:val="7"/>
        <w:spacing w:before="85"/>
      </w:pPr>
    </w:p>
    <w:p w14:paraId="30CCA43A">
      <w:pPr>
        <w:pStyle w:val="7"/>
        <w:spacing w:line="559" w:lineRule="auto"/>
        <w:ind w:left="360" w:right="5541"/>
      </w:pPr>
      <w:r>
        <w:t>dotnet</w:t>
      </w:r>
      <w:r>
        <w:rPr>
          <w:spacing w:val="-8"/>
        </w:rPr>
        <w:t xml:space="preserve"> </w:t>
      </w:r>
      <w:r>
        <w:t>new</w:t>
      </w:r>
      <w:r>
        <w:rPr>
          <w:spacing w:val="-8"/>
        </w:rPr>
        <w:t xml:space="preserve"> </w:t>
      </w:r>
      <w:r>
        <w:t>console</w:t>
      </w:r>
      <w:r>
        <w:rPr>
          <w:spacing w:val="-11"/>
        </w:rPr>
        <w:t xml:space="preserve"> </w:t>
      </w:r>
      <w:r>
        <w:t>-n</w:t>
      </w:r>
      <w:r>
        <w:rPr>
          <w:spacing w:val="-9"/>
        </w:rPr>
        <w:t xml:space="preserve"> </w:t>
      </w:r>
      <w:r>
        <w:t>HelloWorldCSharp cd HelloWorldCSharp</w:t>
      </w:r>
    </w:p>
    <w:p w14:paraId="602FB4E6">
      <w:pPr>
        <w:spacing w:before="24"/>
        <w:ind w:left="360" w:right="0" w:firstLine="0"/>
        <w:jc w:val="left"/>
        <w:rPr>
          <w:sz w:val="22"/>
        </w:rPr>
      </w:pPr>
      <w:r>
        <w:rPr>
          <w:rFonts w:ascii="Arial" w:hAnsi="Arial"/>
          <w:b/>
          <w:sz w:val="22"/>
        </w:rPr>
        <w:t>//</w:t>
      </w:r>
      <w:r>
        <w:rPr>
          <w:rFonts w:ascii="Arial" w:hAnsi="Arial"/>
          <w:b/>
          <w:spacing w:val="7"/>
          <w:sz w:val="22"/>
        </w:rPr>
        <w:t xml:space="preserve"> </w:t>
      </w:r>
      <w:r>
        <w:rPr>
          <w:rFonts w:ascii="Arial" w:hAnsi="Arial"/>
          <w:b/>
          <w:sz w:val="22"/>
        </w:rPr>
        <w:t>TODO</w:t>
      </w:r>
      <w:r>
        <w:rPr>
          <w:rFonts w:ascii="Arial" w:hAnsi="Arial"/>
          <w:b/>
          <w:spacing w:val="13"/>
          <w:sz w:val="22"/>
        </w:rPr>
        <w:t xml:space="preserve"> </w:t>
      </w:r>
      <w:r>
        <w:rPr>
          <w:rFonts w:ascii="Arial" w:hAnsi="Arial"/>
          <w:b/>
          <w:sz w:val="22"/>
        </w:rPr>
        <w:t>3:</w:t>
      </w:r>
      <w:r>
        <w:rPr>
          <w:rFonts w:ascii="Arial" w:hAnsi="Arial"/>
          <w:b/>
          <w:spacing w:val="9"/>
          <w:sz w:val="22"/>
        </w:rPr>
        <w:t xml:space="preserve"> </w:t>
      </w:r>
      <w:r>
        <w:rPr>
          <w:sz w:val="22"/>
        </w:rPr>
        <w:t>Mở</w:t>
      </w:r>
      <w:r>
        <w:rPr>
          <w:spacing w:val="10"/>
          <w:sz w:val="22"/>
        </w:rPr>
        <w:t xml:space="preserve"> </w:t>
      </w:r>
      <w:r>
        <w:rPr>
          <w:sz w:val="22"/>
        </w:rPr>
        <w:t>file</w:t>
      </w:r>
      <w:r>
        <w:rPr>
          <w:spacing w:val="12"/>
          <w:sz w:val="22"/>
        </w:rPr>
        <w:t xml:space="preserve"> </w:t>
      </w:r>
      <w:r>
        <w:rPr>
          <w:rFonts w:ascii="Courier New" w:hAnsi="Courier New"/>
          <w:color w:val="188038"/>
          <w:sz w:val="22"/>
        </w:rPr>
        <w:t>Program.cs</w:t>
      </w:r>
      <w:r>
        <w:rPr>
          <w:rFonts w:ascii="Courier New" w:hAnsi="Courier New"/>
          <w:color w:val="188038"/>
          <w:spacing w:val="-60"/>
          <w:sz w:val="22"/>
        </w:rPr>
        <w:t xml:space="preserve"> </w:t>
      </w:r>
      <w:r>
        <w:rPr>
          <w:sz w:val="22"/>
        </w:rPr>
        <w:t>vừa</w:t>
      </w:r>
      <w:r>
        <w:rPr>
          <w:spacing w:val="11"/>
          <w:sz w:val="22"/>
        </w:rPr>
        <w:t xml:space="preserve"> </w:t>
      </w:r>
      <w:r>
        <w:rPr>
          <w:sz w:val="22"/>
        </w:rPr>
        <w:t>được</w:t>
      </w:r>
      <w:r>
        <w:rPr>
          <w:spacing w:val="7"/>
          <w:sz w:val="22"/>
        </w:rPr>
        <w:t xml:space="preserve"> </w:t>
      </w:r>
      <w:r>
        <w:rPr>
          <w:spacing w:val="-5"/>
          <w:sz w:val="22"/>
        </w:rPr>
        <w:t>tạo</w:t>
      </w:r>
    </w:p>
    <w:p w14:paraId="2F82FCE3">
      <w:pPr>
        <w:pStyle w:val="7"/>
        <w:spacing w:before="73"/>
      </w:pPr>
    </w:p>
    <w:p w14:paraId="4F95A492">
      <w:pPr>
        <w:pStyle w:val="4"/>
        <w:numPr>
          <w:ilvl w:val="1"/>
          <w:numId w:val="1"/>
        </w:numPr>
        <w:tabs>
          <w:tab w:val="left" w:pos="762"/>
        </w:tabs>
        <w:spacing w:before="0" w:after="0" w:line="240" w:lineRule="auto"/>
        <w:ind w:left="762" w:right="0" w:hanging="402"/>
        <w:jc w:val="left"/>
      </w:pPr>
      <w:r>
        <w:rPr>
          <w:color w:val="666666"/>
        </w:rPr>
        <w:t>Viết</w:t>
      </w:r>
      <w:r>
        <w:rPr>
          <w:color w:val="666666"/>
          <w:spacing w:val="14"/>
        </w:rPr>
        <w:t xml:space="preserve"> </w:t>
      </w:r>
      <w:r>
        <w:rPr>
          <w:color w:val="666666"/>
        </w:rPr>
        <w:t>chương</w:t>
      </w:r>
      <w:r>
        <w:rPr>
          <w:color w:val="666666"/>
          <w:spacing w:val="10"/>
        </w:rPr>
        <w:t xml:space="preserve"> </w:t>
      </w:r>
      <w:r>
        <w:rPr>
          <w:color w:val="666666"/>
        </w:rPr>
        <w:t>trình</w:t>
      </w:r>
      <w:r>
        <w:rPr>
          <w:color w:val="666666"/>
          <w:spacing w:val="13"/>
        </w:rPr>
        <w:t xml:space="preserve"> </w:t>
      </w:r>
      <w:r>
        <w:rPr>
          <w:color w:val="666666"/>
        </w:rPr>
        <w:t>đầu</w:t>
      </w:r>
      <w:r>
        <w:rPr>
          <w:color w:val="666666"/>
          <w:spacing w:val="11"/>
        </w:rPr>
        <w:t xml:space="preserve"> </w:t>
      </w:r>
      <w:r>
        <w:rPr>
          <w:color w:val="666666"/>
          <w:spacing w:val="-4"/>
        </w:rPr>
        <w:t>tiên</w:t>
      </w:r>
    </w:p>
    <w:p w14:paraId="0EFD299E">
      <w:pPr>
        <w:spacing w:before="120"/>
        <w:ind w:left="360" w:right="0" w:firstLine="0"/>
        <w:jc w:val="left"/>
        <w:rPr>
          <w:rFonts w:ascii="Arial" w:hAnsi="Arial"/>
          <w:b/>
          <w:sz w:val="22"/>
        </w:rPr>
      </w:pPr>
      <w:r>
        <w:rPr>
          <w:rFonts w:ascii="Arial" w:hAnsi="Arial"/>
          <w:b/>
          <w:sz w:val="22"/>
        </w:rPr>
        <w:t>Code</w:t>
      </w:r>
      <w:r>
        <w:rPr>
          <w:rFonts w:ascii="Arial" w:hAnsi="Arial"/>
          <w:b/>
          <w:spacing w:val="-2"/>
          <w:sz w:val="22"/>
        </w:rPr>
        <w:t xml:space="preserve"> </w:t>
      </w:r>
      <w:r>
        <w:rPr>
          <w:rFonts w:ascii="Arial" w:hAnsi="Arial"/>
          <w:b/>
          <w:sz w:val="22"/>
        </w:rPr>
        <w:t>mẫu</w:t>
      </w:r>
      <w:r>
        <w:rPr>
          <w:rFonts w:ascii="Arial" w:hAnsi="Arial"/>
          <w:b/>
          <w:spacing w:val="-3"/>
          <w:sz w:val="22"/>
        </w:rPr>
        <w:t xml:space="preserve"> </w:t>
      </w:r>
      <w:r>
        <w:rPr>
          <w:rFonts w:ascii="Arial" w:hAnsi="Arial"/>
          <w:b/>
          <w:sz w:val="22"/>
        </w:rPr>
        <w:t>(Starter</w:t>
      </w:r>
      <w:r>
        <w:rPr>
          <w:rFonts w:ascii="Arial" w:hAnsi="Arial"/>
          <w:b/>
          <w:spacing w:val="-3"/>
          <w:sz w:val="22"/>
        </w:rPr>
        <w:t xml:space="preserve"> </w:t>
      </w:r>
      <w:r>
        <w:rPr>
          <w:rFonts w:ascii="Arial" w:hAnsi="Arial"/>
          <w:b/>
          <w:spacing w:val="-2"/>
          <w:sz w:val="22"/>
        </w:rPr>
        <w:t>Code):</w:t>
      </w:r>
    </w:p>
    <w:p w14:paraId="4F7D71D0">
      <w:pPr>
        <w:pStyle w:val="7"/>
        <w:spacing w:before="79"/>
        <w:rPr>
          <w:rFonts w:ascii="Arial"/>
          <w:b/>
        </w:rPr>
      </w:pPr>
    </w:p>
    <w:p w14:paraId="6991842B">
      <w:pPr>
        <w:pStyle w:val="7"/>
        <w:spacing w:line="561" w:lineRule="auto"/>
        <w:ind w:left="360" w:right="6430"/>
      </w:pPr>
      <w:r>
        <w:t>//</w:t>
      </w:r>
      <w:r>
        <w:rPr>
          <w:spacing w:val="-6"/>
        </w:rPr>
        <w:t xml:space="preserve"> </w:t>
      </w:r>
      <w:r>
        <w:t>TODO</w:t>
      </w:r>
      <w:r>
        <w:rPr>
          <w:spacing w:val="-3"/>
        </w:rPr>
        <w:t xml:space="preserve"> </w:t>
      </w:r>
      <w:r>
        <w:t>1:</w:t>
      </w:r>
      <w:r>
        <w:rPr>
          <w:spacing w:val="-6"/>
        </w:rPr>
        <w:t xml:space="preserve"> </w:t>
      </w:r>
      <w:r>
        <w:t>Khai</w:t>
      </w:r>
      <w:r>
        <w:rPr>
          <w:spacing w:val="-6"/>
        </w:rPr>
        <w:t xml:space="preserve"> </w:t>
      </w:r>
      <w:r>
        <w:t>báo</w:t>
      </w:r>
      <w:r>
        <w:rPr>
          <w:spacing w:val="-7"/>
        </w:rPr>
        <w:t xml:space="preserve"> </w:t>
      </w:r>
      <w:r>
        <w:t>namespace using System;</w:t>
      </w:r>
    </w:p>
    <w:p w14:paraId="29D49FBA">
      <w:pPr>
        <w:pStyle w:val="7"/>
        <w:spacing w:line="561" w:lineRule="auto"/>
        <w:ind w:left="360" w:right="6913"/>
      </w:pPr>
      <w:r>
        <w:t>//</w:t>
      </w:r>
      <w:r>
        <w:rPr>
          <w:spacing w:val="-7"/>
        </w:rPr>
        <w:t xml:space="preserve"> </w:t>
      </w:r>
      <w:r>
        <w:t>TODO</w:t>
      </w:r>
      <w:r>
        <w:rPr>
          <w:spacing w:val="-4"/>
        </w:rPr>
        <w:t xml:space="preserve"> </w:t>
      </w:r>
      <w:r>
        <w:t>2:</w:t>
      </w:r>
      <w:r>
        <w:rPr>
          <w:spacing w:val="-7"/>
        </w:rPr>
        <w:t xml:space="preserve"> </w:t>
      </w:r>
      <w:r>
        <w:t>Khai</w:t>
      </w:r>
      <w:r>
        <w:rPr>
          <w:spacing w:val="-7"/>
        </w:rPr>
        <w:t xml:space="preserve"> </w:t>
      </w:r>
      <w:r>
        <w:t>báo</w:t>
      </w:r>
      <w:r>
        <w:rPr>
          <w:spacing w:val="-8"/>
        </w:rPr>
        <w:t xml:space="preserve"> </w:t>
      </w:r>
      <w:r>
        <w:t>class class Program</w:t>
      </w:r>
    </w:p>
    <w:p w14:paraId="30BAA04D">
      <w:pPr>
        <w:spacing w:before="0" w:line="248" w:lineRule="exact"/>
        <w:ind w:left="360" w:right="0" w:firstLine="0"/>
        <w:jc w:val="left"/>
        <w:rPr>
          <w:sz w:val="22"/>
        </w:rPr>
      </w:pPr>
      <w:r>
        <w:rPr>
          <w:spacing w:val="-10"/>
          <w:sz w:val="22"/>
        </w:rPr>
        <w:t>{</w:t>
      </w:r>
    </w:p>
    <w:p w14:paraId="77F407EA">
      <w:pPr>
        <w:pStyle w:val="7"/>
        <w:spacing w:before="81"/>
      </w:pPr>
    </w:p>
    <w:p w14:paraId="4338CBF3">
      <w:pPr>
        <w:pStyle w:val="7"/>
        <w:spacing w:line="561" w:lineRule="auto"/>
        <w:ind w:left="607" w:right="2538" w:hanging="3"/>
      </w:pPr>
      <w:r>
        <w:t>// TODO 3: Khai báo Main method (điểm khởi đầu của chương trình) static void Main()</w:t>
      </w:r>
    </w:p>
    <w:p w14:paraId="28031BA8">
      <w:pPr>
        <w:spacing w:before="0" w:line="248" w:lineRule="exact"/>
        <w:ind w:left="604" w:right="0" w:firstLine="0"/>
        <w:jc w:val="left"/>
        <w:rPr>
          <w:sz w:val="22"/>
        </w:rPr>
      </w:pPr>
      <w:r>
        <w:rPr>
          <w:spacing w:val="-10"/>
          <w:sz w:val="22"/>
        </w:rPr>
        <w:t>{</w:t>
      </w:r>
    </w:p>
    <w:p w14:paraId="3DF62934">
      <w:pPr>
        <w:pStyle w:val="7"/>
        <w:spacing w:before="85"/>
      </w:pPr>
    </w:p>
    <w:p w14:paraId="72B692A3">
      <w:pPr>
        <w:pStyle w:val="7"/>
        <w:spacing w:line="559" w:lineRule="auto"/>
        <w:ind w:left="850" w:right="3709" w:hanging="2"/>
      </w:pPr>
      <w:r>
        <w:t>// TODO 4: In ra một thông điệp Console.WriteLine("Chào mừng đến với C#!");</w:t>
      </w:r>
    </w:p>
    <w:p w14:paraId="50569892">
      <w:pPr>
        <w:pStyle w:val="7"/>
      </w:pPr>
    </w:p>
    <w:p w14:paraId="08745341">
      <w:pPr>
        <w:pStyle w:val="7"/>
        <w:spacing w:before="87"/>
      </w:pPr>
    </w:p>
    <w:p w14:paraId="0B4CEFC8">
      <w:pPr>
        <w:pStyle w:val="7"/>
        <w:tabs>
          <w:tab w:val="left" w:pos="3089"/>
        </w:tabs>
        <w:spacing w:line="561" w:lineRule="auto"/>
        <w:ind w:left="850" w:right="4856" w:hanging="2"/>
      </w:pPr>
      <w:r>
        <w:t>//</w:t>
      </w:r>
      <w:r>
        <w:rPr>
          <w:spacing w:val="-3"/>
        </w:rPr>
        <w:t xml:space="preserve"> </w:t>
      </w:r>
      <w:r>
        <w:t>TODO</w:t>
      </w:r>
      <w:r>
        <w:rPr>
          <w:spacing w:val="-3"/>
        </w:rPr>
        <w:t xml:space="preserve"> </w:t>
      </w:r>
      <w:r>
        <w:t>5:</w:t>
      </w:r>
      <w:r>
        <w:rPr>
          <w:spacing w:val="-3"/>
        </w:rPr>
        <w:t xml:space="preserve"> </w:t>
      </w:r>
      <w:r>
        <w:t>Khai</w:t>
      </w:r>
      <w:r>
        <w:rPr>
          <w:spacing w:val="-3"/>
        </w:rPr>
        <w:t xml:space="preserve"> </w:t>
      </w:r>
      <w:r>
        <w:t>báo 3</w:t>
      </w:r>
      <w:r>
        <w:rPr>
          <w:spacing w:val="-3"/>
        </w:rPr>
        <w:t xml:space="preserve"> </w:t>
      </w:r>
      <w:r>
        <w:t>biến và</w:t>
      </w:r>
      <w:r>
        <w:rPr>
          <w:spacing w:val="-5"/>
        </w:rPr>
        <w:t xml:space="preserve"> </w:t>
      </w:r>
      <w:r>
        <w:t>hiển</w:t>
      </w:r>
      <w:r>
        <w:rPr>
          <w:spacing w:val="-3"/>
        </w:rPr>
        <w:t xml:space="preserve"> </w:t>
      </w:r>
      <w:r>
        <w:t>thị</w:t>
      </w:r>
      <w:r>
        <w:rPr>
          <w:spacing w:val="-3"/>
        </w:rPr>
        <w:t xml:space="preserve"> </w:t>
      </w:r>
      <w:r>
        <w:t>chúng string ten = "Nguyễn Văn A";</w:t>
      </w:r>
      <w:r>
        <w:rPr>
          <w:spacing w:val="40"/>
        </w:rPr>
        <w:t xml:space="preserve"> </w:t>
      </w:r>
      <w:r>
        <w:t>// Chuỗi ký tự int tuoi = 20;</w:t>
      </w:r>
      <w:r>
        <w:tab/>
      </w:r>
      <w:r>
        <w:t>// Số nguyên</w:t>
      </w:r>
    </w:p>
    <w:p w14:paraId="72463ED4">
      <w:pPr>
        <w:pStyle w:val="7"/>
        <w:tabs>
          <w:tab w:val="left" w:pos="3459"/>
        </w:tabs>
        <w:spacing w:line="246" w:lineRule="exact"/>
        <w:ind w:left="850"/>
      </w:pPr>
      <w:r>
        <w:t>double</w:t>
      </w:r>
      <w:r>
        <w:rPr>
          <w:spacing w:val="-2"/>
        </w:rPr>
        <w:t xml:space="preserve"> </w:t>
      </w:r>
      <w:r>
        <w:t>diem</w:t>
      </w:r>
      <w:r>
        <w:rPr>
          <w:spacing w:val="-2"/>
        </w:rPr>
        <w:t xml:space="preserve"> </w:t>
      </w:r>
      <w:r>
        <w:t>=</w:t>
      </w:r>
      <w:r>
        <w:rPr>
          <w:spacing w:val="2"/>
        </w:rPr>
        <w:t xml:space="preserve"> </w:t>
      </w:r>
      <w:r>
        <w:rPr>
          <w:spacing w:val="-4"/>
        </w:rPr>
        <w:t>8.5;</w:t>
      </w:r>
      <w:r>
        <w:tab/>
      </w:r>
      <w:r>
        <w:t>//</w:t>
      </w:r>
      <w:r>
        <w:rPr>
          <w:spacing w:val="3"/>
        </w:rPr>
        <w:t xml:space="preserve"> </w:t>
      </w:r>
      <w:r>
        <w:t>Số</w:t>
      </w:r>
      <w:r>
        <w:rPr>
          <w:spacing w:val="1"/>
        </w:rPr>
        <w:t xml:space="preserve"> </w:t>
      </w:r>
      <w:r>
        <w:rPr>
          <w:spacing w:val="-4"/>
        </w:rPr>
        <w:t>thực</w:t>
      </w:r>
    </w:p>
    <w:p w14:paraId="13060473">
      <w:pPr>
        <w:pStyle w:val="7"/>
        <w:spacing w:after="0" w:line="246" w:lineRule="exact"/>
        <w:sectPr>
          <w:pgSz w:w="12240" w:h="15840"/>
          <w:pgMar w:top="1660" w:right="1080" w:bottom="280" w:left="1080" w:header="720" w:footer="720" w:gutter="0"/>
          <w:cols w:space="720" w:num="1"/>
        </w:sectPr>
      </w:pPr>
    </w:p>
    <w:p w14:paraId="2AAE1999">
      <w:pPr>
        <w:pStyle w:val="7"/>
        <w:spacing w:before="83" w:line="561" w:lineRule="auto"/>
        <w:ind w:left="850" w:right="5541"/>
      </w:pPr>
      <w:r>
        <w:t>Console.WriteLine("Tên: " + ten); Console.WriteLine("Tuổi: " + tuoi); Console.WriteLine("Điểm:</w:t>
      </w:r>
      <w:r>
        <w:rPr>
          <w:spacing w:val="-14"/>
        </w:rPr>
        <w:t xml:space="preserve"> </w:t>
      </w:r>
      <w:r>
        <w:t>"</w:t>
      </w:r>
      <w:r>
        <w:rPr>
          <w:spacing w:val="-14"/>
        </w:rPr>
        <w:t xml:space="preserve"> </w:t>
      </w:r>
      <w:r>
        <w:t>+</w:t>
      </w:r>
      <w:r>
        <w:rPr>
          <w:spacing w:val="-11"/>
        </w:rPr>
        <w:t xml:space="preserve"> </w:t>
      </w:r>
      <w:r>
        <w:t>diem);</w:t>
      </w:r>
    </w:p>
    <w:p w14:paraId="5A8C0422">
      <w:pPr>
        <w:pStyle w:val="7"/>
      </w:pPr>
    </w:p>
    <w:p w14:paraId="51C5C40F">
      <w:pPr>
        <w:pStyle w:val="7"/>
        <w:spacing w:before="82"/>
      </w:pPr>
    </w:p>
    <w:p w14:paraId="405219B2">
      <w:pPr>
        <w:pStyle w:val="7"/>
        <w:spacing w:line="559" w:lineRule="auto"/>
        <w:ind w:left="850" w:right="2538" w:hanging="2"/>
      </w:pPr>
      <w:r>
        <w:t>// TODO 6: Sử dụng string interpolation (cách hiện đại) Console.WriteLine($"Thông</w:t>
      </w:r>
      <w:r>
        <w:rPr>
          <w:spacing w:val="-7"/>
        </w:rPr>
        <w:t xml:space="preserve"> </w:t>
      </w:r>
      <w:r>
        <w:t>tin:</w:t>
      </w:r>
      <w:r>
        <w:rPr>
          <w:spacing w:val="-7"/>
        </w:rPr>
        <w:t xml:space="preserve"> </w:t>
      </w:r>
      <w:r>
        <w:t>{ten},</w:t>
      </w:r>
      <w:r>
        <w:rPr>
          <w:spacing w:val="-6"/>
        </w:rPr>
        <w:t xml:space="preserve"> </w:t>
      </w:r>
      <w:r>
        <w:t>tuổi</w:t>
      </w:r>
      <w:r>
        <w:rPr>
          <w:spacing w:val="-7"/>
        </w:rPr>
        <w:t xml:space="preserve"> </w:t>
      </w:r>
      <w:r>
        <w:t>{tuoi},</w:t>
      </w:r>
      <w:r>
        <w:rPr>
          <w:spacing w:val="-7"/>
        </w:rPr>
        <w:t xml:space="preserve"> </w:t>
      </w:r>
      <w:r>
        <w:t>điểm</w:t>
      </w:r>
      <w:r>
        <w:rPr>
          <w:spacing w:val="-7"/>
        </w:rPr>
        <w:t xml:space="preserve"> </w:t>
      </w:r>
      <w:r>
        <w:t>{diem}");</w:t>
      </w:r>
    </w:p>
    <w:p w14:paraId="3B07676C">
      <w:pPr>
        <w:spacing w:before="4"/>
        <w:ind w:left="604" w:right="0" w:firstLine="0"/>
        <w:jc w:val="left"/>
        <w:rPr>
          <w:sz w:val="22"/>
        </w:rPr>
      </w:pPr>
      <w:r>
        <w:rPr>
          <w:spacing w:val="-10"/>
          <w:sz w:val="22"/>
        </w:rPr>
        <w:t>}</w:t>
      </w:r>
    </w:p>
    <w:p w14:paraId="42B2ABBA">
      <w:pPr>
        <w:pStyle w:val="7"/>
        <w:spacing w:before="83"/>
      </w:pPr>
    </w:p>
    <w:p w14:paraId="5E8E6405">
      <w:pPr>
        <w:spacing w:before="0"/>
        <w:ind w:left="360" w:right="0" w:firstLine="0"/>
        <w:jc w:val="left"/>
        <w:rPr>
          <w:sz w:val="22"/>
        </w:rPr>
      </w:pPr>
      <w:r>
        <w:rPr>
          <w:spacing w:val="-10"/>
          <w:sz w:val="22"/>
        </w:rPr>
        <w:t>}</w:t>
      </w:r>
    </w:p>
    <w:p w14:paraId="119439A6">
      <w:pPr>
        <w:pStyle w:val="7"/>
        <w:spacing w:before="81"/>
      </w:pPr>
    </w:p>
    <w:p w14:paraId="08E51A0B">
      <w:pPr>
        <w:pStyle w:val="7"/>
        <w:spacing w:line="554" w:lineRule="auto"/>
        <w:ind w:left="360" w:right="6430"/>
      </w:pPr>
      <w:r>
        <w:rPr>
          <w:rFonts w:ascii="Arial" w:hAnsi="Arial"/>
          <w:b/>
        </w:rPr>
        <w:t xml:space="preserve">// TODO: </w:t>
      </w:r>
      <w:r>
        <w:t>Chạy chương trình Trong Visual Studio:</w:t>
      </w:r>
    </w:p>
    <w:p w14:paraId="32B1CBE3">
      <w:pPr>
        <w:pStyle w:val="7"/>
        <w:spacing w:before="6" w:line="561" w:lineRule="auto"/>
        <w:ind w:left="360" w:right="6913"/>
      </w:pPr>
      <w:r>
        <w:t>Nhấn</w:t>
      </w:r>
      <w:r>
        <w:rPr>
          <w:spacing w:val="-3"/>
        </w:rPr>
        <w:t xml:space="preserve"> </w:t>
      </w:r>
      <w:r>
        <w:t>F5</w:t>
      </w:r>
      <w:r>
        <w:rPr>
          <w:spacing w:val="-6"/>
        </w:rPr>
        <w:t xml:space="preserve"> </w:t>
      </w:r>
      <w:r>
        <w:t>hoặc</w:t>
      </w:r>
      <w:r>
        <w:rPr>
          <w:spacing w:val="-7"/>
        </w:rPr>
        <w:t xml:space="preserve"> </w:t>
      </w:r>
      <w:r>
        <w:t>Ctrl</w:t>
      </w:r>
      <w:r>
        <w:rPr>
          <w:spacing w:val="-7"/>
        </w:rPr>
        <w:t xml:space="preserve"> </w:t>
      </w:r>
      <w:r>
        <w:t>+</w:t>
      </w:r>
      <w:r>
        <w:rPr>
          <w:spacing w:val="-6"/>
        </w:rPr>
        <w:t xml:space="preserve"> </w:t>
      </w:r>
      <w:r>
        <w:t>F5 Trong Terminal:</w:t>
      </w:r>
    </w:p>
    <w:p w14:paraId="69D4F782">
      <w:pPr>
        <w:pStyle w:val="7"/>
        <w:spacing w:line="248" w:lineRule="exact"/>
        <w:ind w:left="360"/>
      </w:pPr>
      <w:r>
        <w:t>dotnet</w:t>
      </w:r>
      <w:r>
        <w:rPr>
          <w:spacing w:val="1"/>
        </w:rPr>
        <w:t xml:space="preserve"> </w:t>
      </w:r>
      <w:r>
        <w:rPr>
          <w:spacing w:val="-5"/>
        </w:rPr>
        <w:t>run</w:t>
      </w:r>
    </w:p>
    <w:p w14:paraId="691C2E67">
      <w:pPr>
        <w:pStyle w:val="7"/>
        <w:spacing w:before="114"/>
      </w:pPr>
    </w:p>
    <w:p w14:paraId="13A06831">
      <w:pPr>
        <w:pStyle w:val="3"/>
        <w:numPr>
          <w:ilvl w:val="0"/>
          <w:numId w:val="1"/>
        </w:numPr>
        <w:tabs>
          <w:tab w:val="left" w:pos="674"/>
        </w:tabs>
        <w:spacing w:before="0" w:after="0" w:line="240" w:lineRule="auto"/>
        <w:ind w:left="674" w:right="0" w:hanging="314"/>
        <w:jc w:val="left"/>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776F49E9">
      <w:pPr>
        <w:pStyle w:val="12"/>
        <w:numPr>
          <w:ilvl w:val="0"/>
          <w:numId w:val="4"/>
        </w:numPr>
        <w:tabs>
          <w:tab w:val="left" w:pos="638"/>
        </w:tabs>
        <w:spacing w:before="128" w:after="0" w:line="240" w:lineRule="auto"/>
        <w:ind w:left="638" w:right="0" w:hanging="278"/>
        <w:jc w:val="left"/>
        <w:rPr>
          <w:rFonts w:ascii="Arial" w:hAnsi="Arial"/>
          <w:b/>
          <w:sz w:val="22"/>
        </w:rPr>
      </w:pPr>
      <w:r>
        <w:rPr>
          <w:rFonts w:ascii="Arial" w:hAnsi="Arial"/>
          <w:b/>
          <w:sz w:val="22"/>
        </w:rPr>
        <w:t>Ảnh chụp</w:t>
      </w:r>
      <w:r>
        <w:rPr>
          <w:rFonts w:ascii="Arial" w:hAnsi="Arial"/>
          <w:b/>
          <w:spacing w:val="-3"/>
          <w:sz w:val="22"/>
        </w:rPr>
        <w:t xml:space="preserve"> </w:t>
      </w:r>
      <w:r>
        <w:rPr>
          <w:rFonts w:ascii="Arial" w:hAnsi="Arial"/>
          <w:b/>
          <w:sz w:val="22"/>
        </w:rPr>
        <w:t>màn</w:t>
      </w:r>
      <w:r>
        <w:rPr>
          <w:rFonts w:ascii="Arial" w:hAnsi="Arial"/>
          <w:b/>
          <w:spacing w:val="-3"/>
          <w:sz w:val="22"/>
        </w:rPr>
        <w:t xml:space="preserve"> </w:t>
      </w:r>
      <w:r>
        <w:rPr>
          <w:rFonts w:ascii="Arial" w:hAnsi="Arial"/>
          <w:b/>
          <w:sz w:val="22"/>
        </w:rPr>
        <w:t>hình</w:t>
      </w:r>
      <w:r>
        <w:rPr>
          <w:rFonts w:ascii="Arial" w:hAnsi="Arial"/>
          <w:b/>
          <w:spacing w:val="-4"/>
          <w:sz w:val="22"/>
        </w:rPr>
        <w:t xml:space="preserve"> </w:t>
      </w:r>
      <w:r>
        <w:rPr>
          <w:rFonts w:ascii="Arial" w:hAnsi="Arial"/>
          <w:b/>
          <w:sz w:val="22"/>
        </w:rPr>
        <w:t>Kết</w:t>
      </w:r>
      <w:r>
        <w:rPr>
          <w:rFonts w:ascii="Arial" w:hAnsi="Arial"/>
          <w:b/>
          <w:spacing w:val="2"/>
          <w:sz w:val="22"/>
        </w:rPr>
        <w:t xml:space="preserve"> </w:t>
      </w:r>
      <w:r>
        <w:rPr>
          <w:rFonts w:ascii="Arial" w:hAnsi="Arial"/>
          <w:b/>
          <w:spacing w:val="-4"/>
          <w:sz w:val="22"/>
        </w:rPr>
        <w:t>quả:</w:t>
      </w:r>
    </w:p>
    <w:p w14:paraId="06269B39">
      <w:pPr>
        <w:pStyle w:val="7"/>
        <w:spacing w:before="81"/>
        <w:rPr>
          <w:rFonts w:ascii="Arial"/>
          <w:b/>
        </w:rPr>
      </w:pPr>
    </w:p>
    <w:p w14:paraId="4C00F4ED">
      <w:pPr>
        <w:pStyle w:val="7"/>
        <w:ind w:left="360"/>
      </w:pPr>
      <w:r>
        <w:t>Chụp</w:t>
      </w:r>
      <w:r>
        <w:rPr>
          <w:spacing w:val="5"/>
        </w:rPr>
        <w:t xml:space="preserve"> </w:t>
      </w:r>
      <w:r>
        <w:t>ảnh</w:t>
      </w:r>
      <w:r>
        <w:rPr>
          <w:spacing w:val="3"/>
        </w:rPr>
        <w:t xml:space="preserve"> </w:t>
      </w:r>
      <w:r>
        <w:t>màn</w:t>
      </w:r>
      <w:r>
        <w:rPr>
          <w:spacing w:val="6"/>
        </w:rPr>
        <w:t xml:space="preserve"> </w:t>
      </w:r>
      <w:r>
        <w:t>hình</w:t>
      </w:r>
      <w:r>
        <w:rPr>
          <w:spacing w:val="7"/>
        </w:rPr>
        <w:t xml:space="preserve"> </w:t>
      </w:r>
      <w:r>
        <w:t>console</w:t>
      </w:r>
      <w:r>
        <w:rPr>
          <w:spacing w:val="3"/>
        </w:rPr>
        <w:t xml:space="preserve"> </w:t>
      </w:r>
      <w:r>
        <w:t>hiển</w:t>
      </w:r>
      <w:r>
        <w:rPr>
          <w:spacing w:val="5"/>
        </w:rPr>
        <w:t xml:space="preserve"> </w:t>
      </w:r>
      <w:r>
        <w:t>thị</w:t>
      </w:r>
      <w:r>
        <w:rPr>
          <w:spacing w:val="4"/>
        </w:rPr>
        <w:t xml:space="preserve"> </w:t>
      </w:r>
      <w:r>
        <w:t>output</w:t>
      </w:r>
      <w:r>
        <w:rPr>
          <w:spacing w:val="5"/>
        </w:rPr>
        <w:t xml:space="preserve"> </w:t>
      </w:r>
      <w:r>
        <w:t>sau</w:t>
      </w:r>
      <w:r>
        <w:rPr>
          <w:spacing w:val="3"/>
        </w:rPr>
        <w:t xml:space="preserve"> </w:t>
      </w:r>
      <w:r>
        <w:t>khi</w:t>
      </w:r>
      <w:r>
        <w:rPr>
          <w:spacing w:val="3"/>
        </w:rPr>
        <w:t xml:space="preserve"> </w:t>
      </w:r>
      <w:r>
        <w:t>chạy</w:t>
      </w:r>
      <w:r>
        <w:rPr>
          <w:spacing w:val="7"/>
        </w:rPr>
        <w:t xml:space="preserve"> </w:t>
      </w:r>
      <w:r>
        <w:t>chương</w:t>
      </w:r>
      <w:r>
        <w:rPr>
          <w:spacing w:val="3"/>
        </w:rPr>
        <w:t xml:space="preserve"> </w:t>
      </w:r>
      <w:r>
        <w:rPr>
          <w:spacing w:val="-2"/>
        </w:rPr>
        <w:t>trình.</w:t>
      </w:r>
    </w:p>
    <w:p w14:paraId="52123097">
      <w:pPr>
        <w:pStyle w:val="7"/>
        <w:spacing w:before="79"/>
      </w:pPr>
    </w:p>
    <w:p w14:paraId="1BE7333C">
      <w:pPr>
        <w:spacing w:before="0"/>
        <w:ind w:left="360" w:right="0" w:firstLine="0"/>
        <w:jc w:val="left"/>
        <w:rPr>
          <w:rFonts w:ascii="Arial" w:hAnsi="Arial"/>
          <w:i/>
          <w:spacing w:val="-4"/>
          <w:sz w:val="22"/>
        </w:rPr>
      </w:pPr>
      <w:r>
        <w:rPr>
          <w:rFonts w:ascii="Arial" w:hAnsi="Arial"/>
          <w:i/>
          <w:sz w:val="22"/>
        </w:rPr>
        <w:t>(Dán</w:t>
      </w:r>
      <w:r>
        <w:rPr>
          <w:rFonts w:ascii="Arial" w:hAnsi="Arial"/>
          <w:i/>
          <w:spacing w:val="-1"/>
          <w:sz w:val="22"/>
        </w:rPr>
        <w:t xml:space="preserve"> </w:t>
      </w:r>
      <w:r>
        <w:rPr>
          <w:rFonts w:ascii="Arial" w:hAnsi="Arial"/>
          <w:i/>
          <w:sz w:val="22"/>
        </w:rPr>
        <w:t>ảnh</w:t>
      </w:r>
      <w:r>
        <w:rPr>
          <w:rFonts w:ascii="Arial" w:hAnsi="Arial"/>
          <w:i/>
          <w:spacing w:val="-3"/>
          <w:sz w:val="22"/>
        </w:rPr>
        <w:t xml:space="preserve"> </w:t>
      </w:r>
      <w:r>
        <w:rPr>
          <w:rFonts w:ascii="Arial" w:hAnsi="Arial"/>
          <w:i/>
          <w:sz w:val="22"/>
        </w:rPr>
        <w:t>chụp</w:t>
      </w:r>
      <w:r>
        <w:rPr>
          <w:rFonts w:ascii="Arial" w:hAnsi="Arial"/>
          <w:i/>
          <w:spacing w:val="-2"/>
          <w:sz w:val="22"/>
        </w:rPr>
        <w:t xml:space="preserve"> </w:t>
      </w:r>
      <w:r>
        <w:rPr>
          <w:rFonts w:ascii="Arial" w:hAnsi="Arial"/>
          <w:i/>
          <w:sz w:val="22"/>
        </w:rPr>
        <w:t>màn</w:t>
      </w:r>
      <w:r>
        <w:rPr>
          <w:rFonts w:ascii="Arial" w:hAnsi="Arial"/>
          <w:i/>
          <w:spacing w:val="-1"/>
          <w:sz w:val="22"/>
        </w:rPr>
        <w:t xml:space="preserve"> </w:t>
      </w:r>
      <w:r>
        <w:rPr>
          <w:rFonts w:ascii="Arial" w:hAnsi="Arial"/>
          <w:i/>
          <w:sz w:val="22"/>
        </w:rPr>
        <w:t>hình</w:t>
      </w:r>
      <w:r>
        <w:rPr>
          <w:rFonts w:ascii="Arial" w:hAnsi="Arial"/>
          <w:i/>
          <w:spacing w:val="-3"/>
          <w:sz w:val="22"/>
        </w:rPr>
        <w:t xml:space="preserve"> </w:t>
      </w:r>
      <w:r>
        <w:rPr>
          <w:rFonts w:ascii="Arial" w:hAnsi="Arial"/>
          <w:i/>
          <w:sz w:val="22"/>
        </w:rPr>
        <w:t>của</w:t>
      </w:r>
      <w:r>
        <w:rPr>
          <w:rFonts w:ascii="Arial" w:hAnsi="Arial"/>
          <w:i/>
          <w:spacing w:val="-1"/>
          <w:sz w:val="22"/>
        </w:rPr>
        <w:t xml:space="preserve"> </w:t>
      </w:r>
      <w:r>
        <w:rPr>
          <w:rFonts w:ascii="Arial" w:hAnsi="Arial"/>
          <w:i/>
          <w:sz w:val="22"/>
        </w:rPr>
        <w:t>bạn</w:t>
      </w:r>
      <w:r>
        <w:rPr>
          <w:rFonts w:ascii="Arial" w:hAnsi="Arial"/>
          <w:i/>
          <w:spacing w:val="-2"/>
          <w:sz w:val="22"/>
        </w:rPr>
        <w:t xml:space="preserve"> </w:t>
      </w:r>
      <w:r>
        <w:rPr>
          <w:rFonts w:ascii="Arial" w:hAnsi="Arial"/>
          <w:i/>
          <w:sz w:val="22"/>
        </w:rPr>
        <w:t>vào</w:t>
      </w:r>
      <w:r>
        <w:rPr>
          <w:rFonts w:ascii="Arial" w:hAnsi="Arial"/>
          <w:i/>
          <w:spacing w:val="-2"/>
          <w:sz w:val="22"/>
        </w:rPr>
        <w:t xml:space="preserve"> </w:t>
      </w:r>
      <w:r>
        <w:rPr>
          <w:rFonts w:ascii="Arial" w:hAnsi="Arial"/>
          <w:i/>
          <w:spacing w:val="-4"/>
          <w:sz w:val="22"/>
        </w:rPr>
        <w:t>đây)</w:t>
      </w:r>
    </w:p>
    <w:p w14:paraId="53B087B8">
      <w:pPr>
        <w:spacing w:before="0"/>
        <w:ind w:left="360" w:right="0" w:firstLine="0"/>
        <w:jc w:val="left"/>
        <w:rPr>
          <w:rFonts w:ascii="Arial" w:hAnsi="Arial"/>
          <w:i/>
          <w:spacing w:val="-4"/>
          <w:sz w:val="22"/>
        </w:rPr>
      </w:pPr>
      <w:r>
        <w:drawing>
          <wp:inline distT="0" distB="0" distL="114300" distR="114300">
            <wp:extent cx="5295900" cy="1647825"/>
            <wp:effectExtent l="0" t="0" r="7620" b="1333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6"/>
                    <a:stretch>
                      <a:fillRect/>
                    </a:stretch>
                  </pic:blipFill>
                  <pic:spPr>
                    <a:xfrm>
                      <a:off x="0" y="0"/>
                      <a:ext cx="5295900" cy="1647825"/>
                    </a:xfrm>
                    <a:prstGeom prst="rect">
                      <a:avLst/>
                    </a:prstGeom>
                    <a:noFill/>
                    <a:ln>
                      <a:noFill/>
                    </a:ln>
                  </pic:spPr>
                </pic:pic>
              </a:graphicData>
            </a:graphic>
          </wp:inline>
        </w:drawing>
      </w:r>
    </w:p>
    <w:p w14:paraId="256D0A96">
      <w:pPr>
        <w:pStyle w:val="7"/>
        <w:spacing w:before="77"/>
        <w:rPr>
          <w:rFonts w:ascii="Arial"/>
          <w:i/>
        </w:rPr>
      </w:pPr>
    </w:p>
    <w:p w14:paraId="25A89C57">
      <w:pPr>
        <w:pStyle w:val="12"/>
        <w:numPr>
          <w:ilvl w:val="0"/>
          <w:numId w:val="4"/>
        </w:numPr>
        <w:tabs>
          <w:tab w:val="left" w:pos="641"/>
        </w:tabs>
        <w:spacing w:before="1" w:after="0" w:line="240" w:lineRule="auto"/>
        <w:ind w:left="641" w:right="0" w:hanging="281"/>
        <w:jc w:val="left"/>
        <w:rPr>
          <w:rFonts w:ascii="Arial" w:hAnsi="Arial"/>
          <w:b/>
          <w:sz w:val="22"/>
        </w:rPr>
      </w:pPr>
      <w:r>
        <w:rPr>
          <w:rFonts w:ascii="Arial" w:hAnsi="Arial"/>
          <w:b/>
          <w:sz w:val="22"/>
        </w:rPr>
        <w:t>Code</w:t>
      </w:r>
      <w:r>
        <w:rPr>
          <w:rFonts w:ascii="Arial" w:hAnsi="Arial"/>
          <w:b/>
          <w:spacing w:val="-2"/>
          <w:sz w:val="22"/>
        </w:rPr>
        <w:t xml:space="preserve"> </w:t>
      </w:r>
      <w:r>
        <w:rPr>
          <w:rFonts w:ascii="Arial" w:hAnsi="Arial"/>
          <w:b/>
          <w:sz w:val="22"/>
        </w:rPr>
        <w:t>đã</w:t>
      </w:r>
      <w:r>
        <w:rPr>
          <w:rFonts w:ascii="Arial" w:hAnsi="Arial"/>
          <w:b/>
          <w:spacing w:val="-3"/>
          <w:sz w:val="22"/>
        </w:rPr>
        <w:t xml:space="preserve"> </w:t>
      </w:r>
      <w:r>
        <w:rPr>
          <w:rFonts w:ascii="Arial" w:hAnsi="Arial"/>
          <w:b/>
          <w:sz w:val="22"/>
        </w:rPr>
        <w:t>hoàn</w:t>
      </w:r>
      <w:r>
        <w:rPr>
          <w:rFonts w:ascii="Arial" w:hAnsi="Arial"/>
          <w:b/>
          <w:spacing w:val="-1"/>
          <w:sz w:val="22"/>
        </w:rPr>
        <w:t xml:space="preserve"> </w:t>
      </w:r>
      <w:r>
        <w:rPr>
          <w:rFonts w:ascii="Arial" w:hAnsi="Arial"/>
          <w:b/>
          <w:spacing w:val="-2"/>
          <w:sz w:val="22"/>
        </w:rPr>
        <w:t>thiện:</w:t>
      </w:r>
    </w:p>
    <w:p w14:paraId="3BF0A1A9">
      <w:pPr>
        <w:pStyle w:val="7"/>
        <w:spacing w:before="102"/>
        <w:rPr>
          <w:rFonts w:ascii="Arial"/>
          <w:b/>
        </w:rPr>
      </w:pPr>
    </w:p>
    <w:p w14:paraId="7CBC7A33">
      <w:pPr>
        <w:pStyle w:val="7"/>
        <w:ind w:left="360"/>
      </w:pPr>
      <w:r>
        <w:t>Dán</w:t>
      </w:r>
      <w:r>
        <w:rPr>
          <w:spacing w:val="-3"/>
        </w:rPr>
        <w:t xml:space="preserve"> </w:t>
      </w:r>
      <w:r>
        <w:t>toàn bộ code</w:t>
      </w:r>
      <w:r>
        <w:rPr>
          <w:spacing w:val="-1"/>
        </w:rPr>
        <w:t xml:space="preserve"> </w:t>
      </w:r>
      <w:r>
        <w:t>của file</w:t>
      </w:r>
      <w:r>
        <w:rPr>
          <w:spacing w:val="4"/>
        </w:rPr>
        <w:t xml:space="preserve"> </w:t>
      </w:r>
      <w:r>
        <w:rPr>
          <w:rFonts w:ascii="Courier New" w:hAnsi="Courier New"/>
          <w:color w:val="188038"/>
        </w:rPr>
        <w:t>Program.cs</w:t>
      </w:r>
      <w:r>
        <w:rPr>
          <w:rFonts w:ascii="Courier New" w:hAnsi="Courier New"/>
          <w:color w:val="188038"/>
          <w:spacing w:val="-71"/>
        </w:rPr>
        <w:t xml:space="preserve"> </w:t>
      </w:r>
      <w:r>
        <w:t>mà bạn</w:t>
      </w:r>
      <w:r>
        <w:rPr>
          <w:spacing w:val="-2"/>
        </w:rPr>
        <w:t xml:space="preserve"> </w:t>
      </w:r>
      <w:r>
        <w:t>đã</w:t>
      </w:r>
      <w:r>
        <w:rPr>
          <w:spacing w:val="4"/>
        </w:rPr>
        <w:t xml:space="preserve"> </w:t>
      </w:r>
      <w:r>
        <w:rPr>
          <w:spacing w:val="-2"/>
        </w:rPr>
        <w:t>viết.</w:t>
      </w:r>
    </w:p>
    <w:p w14:paraId="6B6614D8">
      <w:pPr>
        <w:pStyle w:val="7"/>
        <w:spacing w:before="78"/>
      </w:pPr>
    </w:p>
    <w:p w14:paraId="029EF086">
      <w:pPr>
        <w:spacing w:before="0"/>
        <w:ind w:left="360" w:right="0" w:firstLine="0"/>
        <w:jc w:val="left"/>
        <w:rPr>
          <w:rFonts w:ascii="Arial" w:hAnsi="Arial"/>
          <w:i/>
          <w:sz w:val="22"/>
        </w:rPr>
      </w:pPr>
      <w:r>
        <w:rPr>
          <w:rFonts w:ascii="Arial" w:hAnsi="Arial"/>
          <w:i/>
          <w:sz w:val="22"/>
        </w:rPr>
        <w:t>(Dán</w:t>
      </w:r>
      <w:r>
        <w:rPr>
          <w:rFonts w:ascii="Arial" w:hAnsi="Arial"/>
          <w:i/>
          <w:spacing w:val="-1"/>
          <w:sz w:val="22"/>
        </w:rPr>
        <w:t xml:space="preserve"> </w:t>
      </w:r>
      <w:r>
        <w:rPr>
          <w:rFonts w:ascii="Arial" w:hAnsi="Arial"/>
          <w:i/>
          <w:sz w:val="22"/>
        </w:rPr>
        <w:t>code</w:t>
      </w:r>
      <w:r>
        <w:rPr>
          <w:rFonts w:ascii="Arial" w:hAnsi="Arial"/>
          <w:i/>
          <w:spacing w:val="-2"/>
          <w:sz w:val="22"/>
        </w:rPr>
        <w:t xml:space="preserve"> </w:t>
      </w:r>
      <w:r>
        <w:rPr>
          <w:rFonts w:ascii="Arial" w:hAnsi="Arial"/>
          <w:i/>
          <w:sz w:val="22"/>
        </w:rPr>
        <w:t>của</w:t>
      </w:r>
      <w:r>
        <w:rPr>
          <w:rFonts w:ascii="Arial" w:hAnsi="Arial"/>
          <w:i/>
          <w:spacing w:val="-1"/>
          <w:sz w:val="22"/>
        </w:rPr>
        <w:t xml:space="preserve"> </w:t>
      </w:r>
      <w:r>
        <w:rPr>
          <w:rFonts w:ascii="Arial" w:hAnsi="Arial"/>
          <w:i/>
          <w:sz w:val="22"/>
        </w:rPr>
        <w:t>bạn</w:t>
      </w:r>
      <w:r>
        <w:rPr>
          <w:rFonts w:ascii="Arial" w:hAnsi="Arial"/>
          <w:i/>
          <w:spacing w:val="-3"/>
          <w:sz w:val="22"/>
        </w:rPr>
        <w:t xml:space="preserve"> </w:t>
      </w:r>
      <w:r>
        <w:rPr>
          <w:rFonts w:ascii="Arial" w:hAnsi="Arial"/>
          <w:i/>
          <w:sz w:val="22"/>
        </w:rPr>
        <w:t>vào</w:t>
      </w:r>
      <w:r>
        <w:rPr>
          <w:rFonts w:ascii="Arial" w:hAnsi="Arial"/>
          <w:i/>
          <w:spacing w:val="-4"/>
          <w:sz w:val="22"/>
        </w:rPr>
        <w:t xml:space="preserve"> đây)</w:t>
      </w:r>
    </w:p>
    <w:p w14:paraId="3E9CF7F4">
      <w:pPr>
        <w:pStyle w:val="7"/>
        <w:rPr>
          <w:rFonts w:ascii="Arial"/>
          <w:i/>
          <w:sz w:val="20"/>
        </w:rPr>
      </w:pPr>
    </w:p>
    <w:p w14:paraId="5C84A79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using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System</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66128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6637B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Program</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E389F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E4A32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void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688E5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1725B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"Chào mừng đến với C#!"</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49295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"Nguyễn Văn A"</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Chuỗi ký tự </w:t>
      </w:r>
    </w:p>
    <w:p w14:paraId="0A33CE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tuoi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xml:space="preserve">// Số nguyên </w:t>
      </w:r>
    </w:p>
    <w:p w14:paraId="65881D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double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xml:space="preserve">// Số thực </w:t>
      </w:r>
    </w:p>
    <w:p w14:paraId="14B01F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"Tên: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BF2AD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"Tuổi: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tuoi</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DA74B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"Điểm: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52460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$"Thông tin: {</w:t>
      </w:r>
      <w:r>
        <w:rPr>
          <w:rFonts w:hint="default" w:ascii="Consolas" w:hAnsi="Consolas" w:eastAsia="Consolas" w:cs="Consolas"/>
          <w:b w:val="0"/>
          <w:bCs w:val="0"/>
          <w:color w:val="9CDCFE"/>
          <w:kern w:val="0"/>
          <w:sz w:val="16"/>
          <w:szCs w:val="16"/>
          <w:shd w:val="clear" w:fill="1F1F1F"/>
          <w:lang w:val="en-US" w:eastAsia="zh-CN" w:bidi="ar"/>
        </w:rPr>
        <w:t>ten</w:t>
      </w:r>
      <w:r>
        <w:rPr>
          <w:rFonts w:hint="default" w:ascii="Consolas" w:hAnsi="Consolas" w:eastAsia="Consolas" w:cs="Consolas"/>
          <w:b w:val="0"/>
          <w:bCs w:val="0"/>
          <w:color w:val="CE9178"/>
          <w:kern w:val="0"/>
          <w:sz w:val="16"/>
          <w:szCs w:val="16"/>
          <w:shd w:val="clear" w:fill="1F1F1F"/>
          <w:lang w:val="en-US" w:eastAsia="zh-CN" w:bidi="ar"/>
        </w:rPr>
        <w:t>}, tuổi {</w:t>
      </w:r>
      <w:r>
        <w:rPr>
          <w:rFonts w:hint="default" w:ascii="Consolas" w:hAnsi="Consolas" w:eastAsia="Consolas" w:cs="Consolas"/>
          <w:b w:val="0"/>
          <w:bCs w:val="0"/>
          <w:color w:val="9CDCFE"/>
          <w:kern w:val="0"/>
          <w:sz w:val="16"/>
          <w:szCs w:val="16"/>
          <w:shd w:val="clear" w:fill="1F1F1F"/>
          <w:lang w:val="en-US" w:eastAsia="zh-CN" w:bidi="ar"/>
        </w:rPr>
        <w:t>tuoi</w:t>
      </w:r>
      <w:r>
        <w:rPr>
          <w:rFonts w:hint="default" w:ascii="Consolas" w:hAnsi="Consolas" w:eastAsia="Consolas" w:cs="Consolas"/>
          <w:b w:val="0"/>
          <w:bCs w:val="0"/>
          <w:color w:val="CE9178"/>
          <w:kern w:val="0"/>
          <w:sz w:val="16"/>
          <w:szCs w:val="16"/>
          <w:shd w:val="clear" w:fill="1F1F1F"/>
          <w:lang w:val="en-US" w:eastAsia="zh-CN" w:bidi="ar"/>
        </w:rPr>
        <w:t>}, điểm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8C38B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 </w:t>
      </w:r>
    </w:p>
    <w:p w14:paraId="56F16266">
      <w:pPr>
        <w:pStyle w:val="7"/>
        <w:spacing w:before="17"/>
        <w:rPr>
          <w:rFonts w:ascii="Arial"/>
          <w:i/>
          <w:sz w:val="20"/>
        </w:rPr>
      </w:pPr>
    </w:p>
    <w:p w14:paraId="521DA61B">
      <w:pPr>
        <w:pStyle w:val="7"/>
        <w:spacing w:before="91"/>
        <w:rPr>
          <w:rFonts w:ascii="Arial"/>
          <w:i/>
          <w:sz w:val="28"/>
        </w:rPr>
      </w:pPr>
    </w:p>
    <w:p w14:paraId="20151F37">
      <w:pPr>
        <w:pStyle w:val="3"/>
        <w:numPr>
          <w:ilvl w:val="0"/>
          <w:numId w:val="1"/>
        </w:numPr>
        <w:tabs>
          <w:tab w:val="left" w:pos="671"/>
        </w:tabs>
        <w:spacing w:before="1" w:after="0" w:line="240" w:lineRule="auto"/>
        <w:ind w:left="671" w:right="0" w:hanging="311"/>
        <w:jc w:val="left"/>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25C2AD7F">
      <w:pPr>
        <w:spacing w:before="128"/>
        <w:ind w:left="360" w:right="0" w:firstLine="0"/>
        <w:jc w:val="left"/>
        <w:rPr>
          <w:rFonts w:ascii="Arial" w:hAnsi="Arial"/>
          <w:b/>
          <w:sz w:val="22"/>
        </w:rPr>
      </w:pPr>
      <w:r>
        <w:rPr>
          <w:rFonts w:ascii="Arial" w:hAnsi="Arial"/>
          <w:b/>
          <w:sz w:val="22"/>
        </w:rPr>
        <w:t>Một</w:t>
      </w:r>
      <w:r>
        <w:rPr>
          <w:rFonts w:ascii="Arial" w:hAnsi="Arial"/>
          <w:b/>
          <w:spacing w:val="-3"/>
          <w:sz w:val="22"/>
        </w:rPr>
        <w:t xml:space="preserve"> </w:t>
      </w:r>
      <w:r>
        <w:rPr>
          <w:rFonts w:ascii="Arial" w:hAnsi="Arial"/>
          <w:b/>
          <w:sz w:val="22"/>
        </w:rPr>
        <w:t>điều</w:t>
      </w:r>
      <w:r>
        <w:rPr>
          <w:rFonts w:ascii="Arial" w:hAnsi="Arial"/>
          <w:b/>
          <w:spacing w:val="-2"/>
          <w:sz w:val="22"/>
        </w:rPr>
        <w:t xml:space="preserve"> </w:t>
      </w:r>
      <w:r>
        <w:rPr>
          <w:rFonts w:ascii="Arial" w:hAnsi="Arial"/>
          <w:b/>
          <w:sz w:val="22"/>
        </w:rPr>
        <w:t>tôi</w:t>
      </w:r>
      <w:r>
        <w:rPr>
          <w:rFonts w:ascii="Arial" w:hAnsi="Arial"/>
          <w:b/>
          <w:spacing w:val="1"/>
          <w:sz w:val="22"/>
        </w:rPr>
        <w:t xml:space="preserve"> </w:t>
      </w:r>
      <w:r>
        <w:rPr>
          <w:rFonts w:ascii="Arial" w:hAnsi="Arial"/>
          <w:b/>
          <w:sz w:val="22"/>
        </w:rPr>
        <w:t>chưa hiểu</w:t>
      </w:r>
      <w:r>
        <w:rPr>
          <w:rFonts w:ascii="Arial" w:hAnsi="Arial"/>
          <w:b/>
          <w:spacing w:val="-5"/>
          <w:sz w:val="22"/>
        </w:rPr>
        <w:t xml:space="preserve"> </w:t>
      </w:r>
      <w:r>
        <w:rPr>
          <w:rFonts w:ascii="Arial" w:hAnsi="Arial"/>
          <w:b/>
          <w:sz w:val="22"/>
        </w:rPr>
        <w:t>rõ</w:t>
      </w:r>
      <w:r>
        <w:rPr>
          <w:rFonts w:ascii="Arial" w:hAnsi="Arial"/>
          <w:b/>
          <w:spacing w:val="-2"/>
          <w:sz w:val="22"/>
        </w:rPr>
        <w:t xml:space="preserve"> </w:t>
      </w:r>
      <w:r>
        <w:rPr>
          <w:rFonts w:ascii="Arial" w:hAnsi="Arial"/>
          <w:b/>
          <w:sz w:val="22"/>
        </w:rPr>
        <w:t>hoặc</w:t>
      </w:r>
      <w:r>
        <w:rPr>
          <w:rFonts w:ascii="Arial" w:hAnsi="Arial"/>
          <w:b/>
          <w:spacing w:val="-3"/>
          <w:sz w:val="22"/>
        </w:rPr>
        <w:t xml:space="preserve"> </w:t>
      </w:r>
      <w:r>
        <w:rPr>
          <w:rFonts w:ascii="Arial" w:hAnsi="Arial"/>
          <w:b/>
          <w:sz w:val="22"/>
        </w:rPr>
        <w:t>muốn</w:t>
      </w:r>
      <w:r>
        <w:rPr>
          <w:rFonts w:ascii="Arial" w:hAnsi="Arial"/>
          <w:b/>
          <w:spacing w:val="-2"/>
          <w:sz w:val="22"/>
        </w:rPr>
        <w:t xml:space="preserve"> </w:t>
      </w:r>
      <w:r>
        <w:rPr>
          <w:rFonts w:ascii="Arial" w:hAnsi="Arial"/>
          <w:b/>
          <w:sz w:val="22"/>
        </w:rPr>
        <w:t>hỏi</w:t>
      </w:r>
      <w:r>
        <w:rPr>
          <w:rFonts w:ascii="Arial" w:hAnsi="Arial"/>
          <w:b/>
          <w:spacing w:val="-3"/>
          <w:sz w:val="22"/>
        </w:rPr>
        <w:t xml:space="preserve"> </w:t>
      </w:r>
      <w:r>
        <w:rPr>
          <w:rFonts w:ascii="Arial" w:hAnsi="Arial"/>
          <w:b/>
          <w:sz w:val="22"/>
        </w:rPr>
        <w:t>thêm</w:t>
      </w:r>
      <w:r>
        <w:rPr>
          <w:rFonts w:ascii="Arial" w:hAnsi="Arial"/>
          <w:b/>
          <w:spacing w:val="-2"/>
          <w:sz w:val="22"/>
        </w:rPr>
        <w:t xml:space="preserve"> </w:t>
      </w:r>
      <w:r>
        <w:rPr>
          <w:rFonts w:ascii="Arial" w:hAnsi="Arial"/>
          <w:b/>
          <w:sz w:val="22"/>
        </w:rPr>
        <w:t>về</w:t>
      </w:r>
      <w:r>
        <w:rPr>
          <w:rFonts w:ascii="Arial" w:hAnsi="Arial"/>
          <w:b/>
          <w:spacing w:val="1"/>
          <w:sz w:val="22"/>
        </w:rPr>
        <w:t xml:space="preserve"> </w:t>
      </w:r>
      <w:r>
        <w:rPr>
          <w:rFonts w:ascii="Arial" w:hAnsi="Arial"/>
          <w:b/>
          <w:sz w:val="22"/>
        </w:rPr>
        <w:t>chủ</w:t>
      </w:r>
      <w:r>
        <w:rPr>
          <w:rFonts w:ascii="Arial" w:hAnsi="Arial"/>
          <w:b/>
          <w:spacing w:val="-5"/>
          <w:sz w:val="22"/>
        </w:rPr>
        <w:t xml:space="preserve"> </w:t>
      </w:r>
      <w:r>
        <w:rPr>
          <w:rFonts w:ascii="Arial" w:hAnsi="Arial"/>
          <w:b/>
          <w:sz w:val="22"/>
        </w:rPr>
        <w:t>đề</w:t>
      </w:r>
      <w:r>
        <w:rPr>
          <w:rFonts w:ascii="Arial" w:hAnsi="Arial"/>
          <w:b/>
          <w:spacing w:val="-1"/>
          <w:sz w:val="22"/>
        </w:rPr>
        <w:t xml:space="preserve"> </w:t>
      </w:r>
      <w:r>
        <w:rPr>
          <w:rFonts w:ascii="Arial" w:hAnsi="Arial"/>
          <w:b/>
          <w:spacing w:val="-4"/>
          <w:sz w:val="22"/>
        </w:rPr>
        <w:t>này:</w:t>
      </w:r>
    </w:p>
    <w:p w14:paraId="59CCAD9B">
      <w:pPr>
        <w:spacing w:after="0"/>
        <w:jc w:val="left"/>
        <w:rPr>
          <w:rFonts w:ascii="Arial" w:hAnsi="Arial"/>
          <w:b/>
          <w:sz w:val="22"/>
        </w:rPr>
        <w:sectPr>
          <w:pgSz w:w="12240" w:h="15840"/>
          <w:pgMar w:top="1360" w:right="1080" w:bottom="280" w:left="1080" w:header="720" w:footer="720" w:gutter="0"/>
          <w:cols w:space="720" w:num="1"/>
        </w:sectPr>
      </w:pPr>
    </w:p>
    <w:p w14:paraId="08BF6E34">
      <w:pPr>
        <w:spacing w:before="70" w:line="295" w:lineRule="auto"/>
        <w:ind w:left="360" w:right="381" w:firstLine="0"/>
        <w:jc w:val="left"/>
        <w:rPr>
          <w:rFonts w:ascii="Arial" w:hAnsi="Arial"/>
          <w:i/>
          <w:sz w:val="22"/>
        </w:rPr>
      </w:pPr>
      <w:r>
        <w:rPr>
          <w:rFonts w:ascii="Arial" w:hAnsi="Arial"/>
          <w:i/>
          <w:sz w:val="22"/>
        </w:rPr>
        <w:t>(Bắt buộc</w:t>
      </w:r>
      <w:r>
        <w:rPr>
          <w:rFonts w:ascii="Arial" w:hAnsi="Arial"/>
          <w:i/>
          <w:spacing w:val="-2"/>
          <w:sz w:val="22"/>
        </w:rPr>
        <w:t xml:space="preserve"> </w:t>
      </w:r>
      <w:r>
        <w:rPr>
          <w:rFonts w:ascii="Arial" w:hAnsi="Arial"/>
          <w:i/>
          <w:sz w:val="22"/>
        </w:rPr>
        <w:t>phải</w:t>
      </w:r>
      <w:r>
        <w:rPr>
          <w:rFonts w:ascii="Arial" w:hAnsi="Arial"/>
          <w:i/>
          <w:spacing w:val="-2"/>
          <w:sz w:val="22"/>
        </w:rPr>
        <w:t xml:space="preserve"> </w:t>
      </w:r>
      <w:r>
        <w:rPr>
          <w:rFonts w:ascii="Arial" w:hAnsi="Arial"/>
          <w:i/>
          <w:sz w:val="22"/>
        </w:rPr>
        <w:t>đặt</w:t>
      </w:r>
      <w:r>
        <w:rPr>
          <w:rFonts w:ascii="Arial" w:hAnsi="Arial"/>
          <w:i/>
          <w:spacing w:val="-2"/>
          <w:sz w:val="22"/>
        </w:rPr>
        <w:t xml:space="preserve"> </w:t>
      </w:r>
      <w:r>
        <w:rPr>
          <w:rFonts w:ascii="Arial" w:hAnsi="Arial"/>
          <w:i/>
          <w:sz w:val="22"/>
        </w:rPr>
        <w:t>1</w:t>
      </w:r>
      <w:r>
        <w:rPr>
          <w:rFonts w:ascii="Arial" w:hAnsi="Arial"/>
          <w:i/>
          <w:spacing w:val="-4"/>
          <w:sz w:val="22"/>
        </w:rPr>
        <w:t xml:space="preserve"> </w:t>
      </w:r>
      <w:r>
        <w:rPr>
          <w:rFonts w:ascii="Arial" w:hAnsi="Arial"/>
          <w:i/>
          <w:sz w:val="22"/>
        </w:rPr>
        <w:t>câu</w:t>
      </w:r>
      <w:r>
        <w:rPr>
          <w:rFonts w:ascii="Arial" w:hAnsi="Arial"/>
          <w:i/>
          <w:spacing w:val="-5"/>
          <w:sz w:val="22"/>
        </w:rPr>
        <w:t xml:space="preserve"> </w:t>
      </w:r>
      <w:r>
        <w:rPr>
          <w:rFonts w:ascii="Arial" w:hAnsi="Arial"/>
          <w:i/>
          <w:sz w:val="22"/>
        </w:rPr>
        <w:t>hỏi.</w:t>
      </w:r>
      <w:r>
        <w:rPr>
          <w:rFonts w:ascii="Arial" w:hAnsi="Arial"/>
          <w:i/>
          <w:spacing w:val="-2"/>
          <w:sz w:val="22"/>
        </w:rPr>
        <w:t xml:space="preserve"> </w:t>
      </w:r>
      <w:r>
        <w:rPr>
          <w:rFonts w:ascii="Arial" w:hAnsi="Arial"/>
          <w:i/>
          <w:sz w:val="22"/>
        </w:rPr>
        <w:t>Ví</w:t>
      </w:r>
      <w:r>
        <w:rPr>
          <w:rFonts w:ascii="Arial" w:hAnsi="Arial"/>
          <w:i/>
          <w:spacing w:val="-1"/>
          <w:sz w:val="22"/>
        </w:rPr>
        <w:t xml:space="preserve"> </w:t>
      </w:r>
      <w:r>
        <w:rPr>
          <w:rFonts w:ascii="Arial" w:hAnsi="Arial"/>
          <w:i/>
          <w:sz w:val="22"/>
        </w:rPr>
        <w:t>dụ:</w:t>
      </w:r>
      <w:r>
        <w:rPr>
          <w:rFonts w:ascii="Arial" w:hAnsi="Arial"/>
          <w:i/>
          <w:spacing w:val="-1"/>
          <w:sz w:val="22"/>
        </w:rPr>
        <w:t xml:space="preserve"> </w:t>
      </w:r>
      <w:r>
        <w:rPr>
          <w:rFonts w:ascii="Arial" w:hAnsi="Arial"/>
          <w:i/>
          <w:sz w:val="22"/>
        </w:rPr>
        <w:t>"Tại</w:t>
      </w:r>
      <w:r>
        <w:rPr>
          <w:rFonts w:ascii="Arial" w:hAnsi="Arial"/>
          <w:i/>
          <w:spacing w:val="-4"/>
          <w:sz w:val="22"/>
        </w:rPr>
        <w:t xml:space="preserve"> </w:t>
      </w:r>
      <w:r>
        <w:rPr>
          <w:rFonts w:ascii="Arial" w:hAnsi="Arial"/>
          <w:i/>
          <w:sz w:val="22"/>
        </w:rPr>
        <w:t>sao</w:t>
      </w:r>
      <w:r>
        <w:rPr>
          <w:rFonts w:ascii="Arial" w:hAnsi="Arial"/>
          <w:i/>
          <w:spacing w:val="-1"/>
          <w:sz w:val="22"/>
        </w:rPr>
        <w:t xml:space="preserve"> </w:t>
      </w:r>
      <w:r>
        <w:rPr>
          <w:rFonts w:ascii="Arial" w:hAnsi="Arial"/>
          <w:i/>
          <w:sz w:val="22"/>
        </w:rPr>
        <w:t>cần</w:t>
      </w:r>
      <w:r>
        <w:rPr>
          <w:rFonts w:ascii="Arial" w:hAnsi="Arial"/>
          <w:i/>
          <w:spacing w:val="-4"/>
          <w:sz w:val="22"/>
        </w:rPr>
        <w:t xml:space="preserve"> </w:t>
      </w:r>
      <w:r>
        <w:rPr>
          <w:rFonts w:ascii="Arial" w:hAnsi="Arial"/>
          <w:i/>
          <w:sz w:val="22"/>
        </w:rPr>
        <w:t>phải</w:t>
      </w:r>
      <w:r>
        <w:rPr>
          <w:rFonts w:ascii="Arial" w:hAnsi="Arial"/>
          <w:i/>
          <w:spacing w:val="-2"/>
          <w:sz w:val="22"/>
        </w:rPr>
        <w:t xml:space="preserve"> </w:t>
      </w:r>
      <w:r>
        <w:rPr>
          <w:rFonts w:ascii="Arial" w:hAnsi="Arial"/>
          <w:i/>
          <w:sz w:val="22"/>
        </w:rPr>
        <w:t>có</w:t>
      </w:r>
      <w:r>
        <w:rPr>
          <w:rFonts w:ascii="Arial" w:hAnsi="Arial"/>
          <w:i/>
          <w:spacing w:val="-2"/>
          <w:sz w:val="22"/>
        </w:rPr>
        <w:t xml:space="preserve"> </w:t>
      </w:r>
      <w:r>
        <w:rPr>
          <w:rFonts w:ascii="Arial" w:hAnsi="Arial"/>
          <w:i/>
          <w:sz w:val="22"/>
        </w:rPr>
        <w:t>namespace?</w:t>
      </w:r>
      <w:r>
        <w:rPr>
          <w:rFonts w:ascii="Arial" w:hAnsi="Arial"/>
          <w:i/>
          <w:spacing w:val="-3"/>
          <w:sz w:val="22"/>
        </w:rPr>
        <w:t xml:space="preserve"> </w:t>
      </w:r>
      <w:r>
        <w:rPr>
          <w:rFonts w:ascii="Arial" w:hAnsi="Arial"/>
          <w:i/>
          <w:sz w:val="22"/>
        </w:rPr>
        <w:t>Nó</w:t>
      </w:r>
      <w:r>
        <w:rPr>
          <w:rFonts w:ascii="Arial" w:hAnsi="Arial"/>
          <w:i/>
          <w:spacing w:val="-4"/>
          <w:sz w:val="22"/>
        </w:rPr>
        <w:t xml:space="preserve"> </w:t>
      </w:r>
      <w:r>
        <w:rPr>
          <w:rFonts w:ascii="Arial" w:hAnsi="Arial"/>
          <w:i/>
          <w:sz w:val="22"/>
        </w:rPr>
        <w:t>là</w:t>
      </w:r>
      <w:r>
        <w:rPr>
          <w:rFonts w:ascii="Arial" w:hAnsi="Arial"/>
          <w:i/>
          <w:spacing w:val="-1"/>
          <w:sz w:val="22"/>
        </w:rPr>
        <w:t xml:space="preserve"> </w:t>
      </w:r>
      <w:r>
        <w:rPr>
          <w:rFonts w:ascii="Arial" w:hAnsi="Arial"/>
          <w:i/>
          <w:sz w:val="22"/>
        </w:rPr>
        <w:t>gì?",</w:t>
      </w:r>
      <w:r>
        <w:rPr>
          <w:rFonts w:ascii="Arial" w:hAnsi="Arial"/>
          <w:i/>
          <w:spacing w:val="-2"/>
          <w:sz w:val="22"/>
        </w:rPr>
        <w:t xml:space="preserve"> </w:t>
      </w:r>
      <w:r>
        <w:rPr>
          <w:rFonts w:ascii="Arial" w:hAnsi="Arial"/>
          <w:i/>
          <w:sz w:val="22"/>
        </w:rPr>
        <w:t>"Sự</w:t>
      </w:r>
      <w:r>
        <w:rPr>
          <w:rFonts w:ascii="Arial" w:hAnsi="Arial"/>
          <w:i/>
          <w:spacing w:val="-4"/>
          <w:sz w:val="22"/>
        </w:rPr>
        <w:t xml:space="preserve"> </w:t>
      </w:r>
      <w:r>
        <w:rPr>
          <w:rFonts w:ascii="Arial" w:hAnsi="Arial"/>
          <w:i/>
          <w:sz w:val="22"/>
        </w:rPr>
        <w:t>khác biệt giữa</w:t>
      </w:r>
      <w:r>
        <w:rPr>
          <w:rFonts w:ascii="Arial" w:hAnsi="Arial"/>
          <w:i/>
          <w:w w:val="115"/>
          <w:sz w:val="22"/>
        </w:rPr>
        <w:t xml:space="preserve"> </w:t>
      </w:r>
      <w:r>
        <w:rPr>
          <w:rFonts w:ascii="Trebuchet MS" w:hAnsi="Trebuchet MS"/>
          <w:i/>
          <w:color w:val="188038"/>
          <w:w w:val="115"/>
          <w:sz w:val="22"/>
        </w:rPr>
        <w:t xml:space="preserve">Console.WriteLine() </w:t>
      </w:r>
      <w:r>
        <w:rPr>
          <w:rFonts w:ascii="Arial" w:hAnsi="Arial"/>
          <w:i/>
          <w:sz w:val="22"/>
        </w:rPr>
        <w:t>và</w:t>
      </w:r>
      <w:r>
        <w:rPr>
          <w:rFonts w:ascii="Arial" w:hAnsi="Arial"/>
          <w:i/>
          <w:w w:val="115"/>
          <w:sz w:val="22"/>
        </w:rPr>
        <w:t xml:space="preserve"> </w:t>
      </w:r>
      <w:r>
        <w:rPr>
          <w:rFonts w:ascii="Trebuchet MS" w:hAnsi="Trebuchet MS"/>
          <w:i/>
          <w:color w:val="188038"/>
          <w:w w:val="115"/>
          <w:sz w:val="22"/>
        </w:rPr>
        <w:t xml:space="preserve">Console.Write() </w:t>
      </w:r>
      <w:r>
        <w:rPr>
          <w:rFonts w:ascii="Arial" w:hAnsi="Arial"/>
          <w:i/>
          <w:sz w:val="22"/>
        </w:rPr>
        <w:t>là</w:t>
      </w:r>
      <w:r>
        <w:rPr>
          <w:rFonts w:ascii="Arial" w:hAnsi="Arial"/>
          <w:i/>
          <w:spacing w:val="40"/>
          <w:sz w:val="22"/>
        </w:rPr>
        <w:t xml:space="preserve"> </w:t>
      </w:r>
      <w:r>
        <w:rPr>
          <w:rFonts w:ascii="Arial" w:hAnsi="Arial"/>
          <w:i/>
          <w:sz w:val="22"/>
        </w:rPr>
        <w:t>gì?",</w:t>
      </w:r>
      <w:r>
        <w:rPr>
          <w:rFonts w:ascii="Arial" w:hAnsi="Arial"/>
          <w:i/>
          <w:spacing w:val="40"/>
          <w:sz w:val="22"/>
        </w:rPr>
        <w:t xml:space="preserve"> </w:t>
      </w:r>
      <w:r>
        <w:rPr>
          <w:rFonts w:ascii="Arial" w:hAnsi="Arial"/>
          <w:i/>
          <w:sz w:val="22"/>
        </w:rPr>
        <w:t>"Tại</w:t>
      </w:r>
      <w:r>
        <w:rPr>
          <w:rFonts w:ascii="Arial" w:hAnsi="Arial"/>
          <w:i/>
          <w:spacing w:val="40"/>
          <w:sz w:val="22"/>
        </w:rPr>
        <w:t xml:space="preserve"> </w:t>
      </w:r>
      <w:r>
        <w:rPr>
          <w:rFonts w:ascii="Arial" w:hAnsi="Arial"/>
          <w:i/>
          <w:sz w:val="22"/>
        </w:rPr>
        <w:t>sao</w:t>
      </w:r>
      <w:r>
        <w:rPr>
          <w:rFonts w:ascii="Arial" w:hAnsi="Arial"/>
          <w:i/>
          <w:spacing w:val="37"/>
          <w:sz w:val="22"/>
        </w:rPr>
        <w:t xml:space="preserve"> </w:t>
      </w:r>
      <w:r>
        <w:rPr>
          <w:rFonts w:ascii="Arial" w:hAnsi="Arial"/>
          <w:i/>
          <w:sz w:val="22"/>
        </w:rPr>
        <w:t>hàm</w:t>
      </w:r>
      <w:r>
        <w:rPr>
          <w:rFonts w:ascii="Arial" w:hAnsi="Arial"/>
          <w:i/>
          <w:spacing w:val="40"/>
          <w:sz w:val="22"/>
        </w:rPr>
        <w:t xml:space="preserve"> </w:t>
      </w:r>
      <w:r>
        <w:rPr>
          <w:rFonts w:ascii="Arial" w:hAnsi="Arial"/>
          <w:i/>
          <w:sz w:val="22"/>
        </w:rPr>
        <w:t>Main</w:t>
      </w:r>
      <w:r>
        <w:rPr>
          <w:rFonts w:ascii="Arial" w:hAnsi="Arial"/>
          <w:i/>
          <w:spacing w:val="40"/>
          <w:sz w:val="22"/>
        </w:rPr>
        <w:t xml:space="preserve"> </w:t>
      </w:r>
      <w:r>
        <w:rPr>
          <w:rFonts w:ascii="Arial" w:hAnsi="Arial"/>
          <w:i/>
          <w:sz w:val="22"/>
        </w:rPr>
        <w:t>phải</w:t>
      </w:r>
      <w:r>
        <w:rPr>
          <w:rFonts w:ascii="Arial" w:hAnsi="Arial"/>
          <w:i/>
          <w:spacing w:val="40"/>
          <w:sz w:val="22"/>
        </w:rPr>
        <w:t xml:space="preserve"> </w:t>
      </w:r>
      <w:r>
        <w:rPr>
          <w:rFonts w:ascii="Arial" w:hAnsi="Arial"/>
          <w:i/>
          <w:sz w:val="22"/>
        </w:rPr>
        <w:t xml:space="preserve">là </w:t>
      </w:r>
      <w:r>
        <w:rPr>
          <w:rFonts w:ascii="Arial" w:hAnsi="Arial"/>
          <w:i/>
          <w:spacing w:val="-2"/>
          <w:sz w:val="22"/>
        </w:rPr>
        <w:t>static?")</w:t>
      </w:r>
    </w:p>
    <w:p w14:paraId="30AB3B10">
      <w:pPr>
        <w:pStyle w:val="7"/>
        <w:spacing w:before="85"/>
        <w:ind w:firstLine="720" w:firstLineChars="0"/>
        <w:rPr>
          <w:rFonts w:hint="default" w:ascii="Microsoft Sans Serif" w:hAnsi="Microsoft Sans Serif" w:eastAsia="SimSun" w:cs="Microsoft Sans Serif"/>
          <w:sz w:val="22"/>
          <w:szCs w:val="22"/>
        </w:rPr>
      </w:pPr>
      <w:r>
        <w:rPr>
          <w:rFonts w:hint="default" w:ascii="Microsoft Sans Serif" w:hAnsi="Microsoft Sans Serif" w:eastAsia="SimSun" w:cs="Microsoft Sans Serif"/>
          <w:b/>
          <w:bCs/>
          <w:sz w:val="22"/>
          <w:szCs w:val="22"/>
        </w:rPr>
        <w:t>Câu hỏi:</w:t>
      </w:r>
      <w:r>
        <w:rPr>
          <w:rFonts w:hint="default" w:ascii="Microsoft Sans Serif" w:hAnsi="Microsoft Sans Serif" w:eastAsia="SimSun" w:cs="Microsoft Sans Serif"/>
          <w:sz w:val="22"/>
          <w:szCs w:val="22"/>
        </w:rPr>
        <w:t xml:space="preserve"> "Trong hàm </w:t>
      </w:r>
      <w:r>
        <w:rPr>
          <w:rStyle w:val="8"/>
          <w:rFonts w:hint="default" w:ascii="Microsoft Sans Serif" w:hAnsi="Microsoft Sans Serif" w:eastAsia="SimSun" w:cs="Microsoft Sans Serif"/>
          <w:sz w:val="22"/>
          <w:szCs w:val="22"/>
        </w:rPr>
        <w:t>static void Main(string[] args)</w:t>
      </w:r>
      <w:r>
        <w:rPr>
          <w:rFonts w:hint="default" w:ascii="Microsoft Sans Serif" w:hAnsi="Microsoft Sans Serif" w:eastAsia="SimSun" w:cs="Microsoft Sans Serif"/>
          <w:sz w:val="22"/>
          <w:szCs w:val="22"/>
        </w:rPr>
        <w:t xml:space="preserve">, tham số </w:t>
      </w:r>
      <w:r>
        <w:rPr>
          <w:rStyle w:val="8"/>
          <w:rFonts w:hint="default" w:ascii="Microsoft Sans Serif" w:hAnsi="Microsoft Sans Serif" w:eastAsia="SimSun" w:cs="Microsoft Sans Serif"/>
          <w:sz w:val="22"/>
          <w:szCs w:val="22"/>
        </w:rPr>
        <w:t>string[] args</w:t>
      </w:r>
      <w:r>
        <w:rPr>
          <w:rFonts w:hint="default" w:ascii="Microsoft Sans Serif" w:hAnsi="Microsoft Sans Serif" w:eastAsia="SimSun" w:cs="Microsoft Sans Serif"/>
          <w:sz w:val="22"/>
          <w:szCs w:val="22"/>
        </w:rPr>
        <w:t xml:space="preserve"> đóng vai trò gì? Nếu </w:t>
      </w:r>
      <w:r>
        <w:rPr>
          <w:rFonts w:hint="default" w:ascii="Microsoft Sans Serif" w:hAnsi="Microsoft Sans Serif" w:eastAsia="SimSun" w:cs="Microsoft Sans Serif"/>
          <w:sz w:val="22"/>
          <w:szCs w:val="22"/>
          <w:lang w:val="vi-VN"/>
        </w:rPr>
        <w:tab/>
      </w:r>
      <w:r>
        <w:rPr>
          <w:rFonts w:hint="default" w:ascii="Microsoft Sans Serif" w:hAnsi="Microsoft Sans Serif" w:eastAsia="SimSun" w:cs="Microsoft Sans Serif"/>
          <w:sz w:val="22"/>
          <w:szCs w:val="22"/>
        </w:rPr>
        <w:t>em xóa tham số này đi thì chương trình có còn chạy được không?"</w:t>
      </w:r>
    </w:p>
    <w:p w14:paraId="2F38693B">
      <w:pPr>
        <w:pStyle w:val="7"/>
        <w:spacing w:before="85"/>
        <w:ind w:firstLine="720" w:firstLineChars="0"/>
        <w:rPr>
          <w:rFonts w:hint="default" w:ascii="Microsoft Sans Serif" w:hAnsi="Microsoft Sans Serif" w:eastAsia="SimSun" w:cs="Microsoft Sans Serif"/>
          <w:sz w:val="22"/>
          <w:szCs w:val="22"/>
        </w:rPr>
      </w:pPr>
    </w:p>
    <w:p w14:paraId="72DCC99C">
      <w:pPr>
        <w:pStyle w:val="2"/>
        <w:spacing w:before="1" w:line="280" w:lineRule="auto"/>
        <w:ind w:right="381"/>
      </w:pPr>
      <w:r>
        <w:t>PHIẾU HỌC</w:t>
      </w:r>
      <w:r>
        <w:rPr>
          <w:spacing w:val="-2"/>
        </w:rPr>
        <w:t xml:space="preserve"> </w:t>
      </w:r>
      <w:r>
        <w:t>TẬP C#</w:t>
      </w:r>
      <w:r>
        <w:rPr>
          <w:spacing w:val="-4"/>
        </w:rPr>
        <w:t xml:space="preserve"> </w:t>
      </w:r>
      <w:r>
        <w:t>[02] -</w:t>
      </w:r>
      <w:r>
        <w:rPr>
          <w:spacing w:val="-2"/>
        </w:rPr>
        <w:t xml:space="preserve"> </w:t>
      </w:r>
      <w:r>
        <w:t>CÁC CẤU</w:t>
      </w:r>
      <w:r>
        <w:rPr>
          <w:spacing w:val="-2"/>
        </w:rPr>
        <w:t xml:space="preserve"> </w:t>
      </w:r>
      <w:r>
        <w:t>TRÚC</w:t>
      </w:r>
      <w:r>
        <w:rPr>
          <w:spacing w:val="-2"/>
        </w:rPr>
        <w:t xml:space="preserve"> </w:t>
      </w:r>
      <w:r>
        <w:t>ĐIỀU</w:t>
      </w:r>
      <w:r>
        <w:rPr>
          <w:spacing w:val="-4"/>
        </w:rPr>
        <w:t xml:space="preserve"> </w:t>
      </w:r>
      <w:r>
        <w:t>KHIỂN</w:t>
      </w:r>
      <w:r>
        <w:rPr>
          <w:spacing w:val="-2"/>
        </w:rPr>
        <w:t xml:space="preserve"> </w:t>
      </w:r>
      <w:r>
        <w:t>VÀ VÒNG LẶP</w:t>
      </w:r>
    </w:p>
    <w:p w14:paraId="4A72484F">
      <w:pPr>
        <w:tabs>
          <w:tab w:val="left" w:pos="5812"/>
        </w:tabs>
        <w:spacing w:before="114"/>
        <w:ind w:left="360" w:right="0" w:firstLine="0"/>
        <w:jc w:val="left"/>
        <w:rPr>
          <w:rFonts w:hint="default" w:ascii="Times New Roman" w:hAnsi="Times New Roman"/>
          <w:sz w:val="22"/>
          <w:lang w:val="vi-VN"/>
        </w:rPr>
      </w:pPr>
      <w:r>
        <w:rPr>
          <w:rFonts w:ascii="Arial" w:hAnsi="Arial"/>
          <w:b/>
          <w:sz w:val="22"/>
        </w:rPr>
        <w:t xml:space="preserve">Họ và tên: </w:t>
      </w:r>
      <w:r>
        <w:rPr>
          <w:rFonts w:hint="default" w:ascii="Arial" w:hAnsi="Arial"/>
          <w:b/>
          <w:sz w:val="22"/>
          <w:lang w:val="vi-VN"/>
        </w:rPr>
        <w:t xml:space="preserve"> Trần Minh Quân</w:t>
      </w:r>
    </w:p>
    <w:p w14:paraId="0E07BA83">
      <w:pPr>
        <w:pStyle w:val="7"/>
        <w:spacing w:before="75"/>
        <w:rPr>
          <w:rFonts w:ascii="Times New Roman"/>
        </w:rPr>
      </w:pPr>
    </w:p>
    <w:p w14:paraId="488C1368">
      <w:pPr>
        <w:tabs>
          <w:tab w:val="left" w:pos="5247"/>
        </w:tabs>
        <w:spacing w:before="0"/>
        <w:ind w:left="360" w:right="0" w:firstLine="0"/>
        <w:jc w:val="left"/>
        <w:rPr>
          <w:rFonts w:hint="default" w:ascii="Times New Roman" w:hAnsi="Times New Roman"/>
          <w:sz w:val="22"/>
          <w:lang w:val="vi-VN"/>
        </w:rPr>
      </w:pPr>
      <w:r>
        <w:rPr>
          <w:rFonts w:ascii="Arial" w:hAnsi="Arial"/>
          <w:b/>
          <w:sz w:val="22"/>
        </w:rPr>
        <w:t xml:space="preserve">Lớp: </w:t>
      </w:r>
      <w:r>
        <w:rPr>
          <w:rFonts w:hint="default" w:ascii="Arial" w:hAnsi="Arial"/>
          <w:b/>
          <w:sz w:val="22"/>
          <w:lang w:val="vi-VN"/>
        </w:rPr>
        <w:t>CNTT 18-01</w:t>
      </w:r>
    </w:p>
    <w:p w14:paraId="63E28248">
      <w:pPr>
        <w:pStyle w:val="7"/>
        <w:spacing w:before="77"/>
        <w:rPr>
          <w:rFonts w:ascii="Times New Roman"/>
        </w:rPr>
      </w:pPr>
    </w:p>
    <w:p w14:paraId="2617CC57">
      <w:pPr>
        <w:tabs>
          <w:tab w:val="left" w:pos="6901"/>
        </w:tabs>
        <w:spacing w:before="0"/>
        <w:ind w:left="360" w:right="0" w:firstLine="0"/>
        <w:jc w:val="left"/>
        <w:rPr>
          <w:rFonts w:ascii="Times New Roman" w:hAnsi="Times New Roman"/>
          <w:sz w:val="22"/>
        </w:rPr>
      </w:pPr>
      <w:r>
        <w:rPr>
          <w:rFonts w:ascii="Arial" w:hAnsi="Arial"/>
          <w:b/>
          <w:sz w:val="22"/>
        </w:rPr>
        <w:t xml:space="preserve">Video đã xem (Link): </w:t>
      </w:r>
      <w:r>
        <w:rPr>
          <w:rFonts w:ascii="Times New Roman" w:hAnsi="Times New Roman"/>
          <w:sz w:val="22"/>
          <w:u w:val="single"/>
        </w:rPr>
        <w:tab/>
      </w:r>
    </w:p>
    <w:p w14:paraId="41A957E4">
      <w:pPr>
        <w:pStyle w:val="7"/>
        <w:rPr>
          <w:rFonts w:ascii="Times New Roman"/>
          <w:sz w:val="20"/>
        </w:rPr>
      </w:pPr>
    </w:p>
    <w:p w14:paraId="747B92F6">
      <w:pPr>
        <w:pStyle w:val="7"/>
        <w:spacing w:before="14"/>
        <w:rPr>
          <w:rFonts w:ascii="Times New Roman"/>
          <w:sz w:val="20"/>
        </w:rPr>
      </w:pPr>
      <w:r>
        <w:rPr>
          <w:rFonts w:ascii="Times New Roman"/>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170180</wp:posOffset>
                </wp:positionV>
                <wp:extent cx="5943600" cy="20320"/>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noAutofit/>
                        </wps:bodyPr>
                      </wps:wsp>
                      <wps:wsp>
                        <wps:cNvPr id="36" name="Graphic 36"/>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4pt;height:1.6pt;width:468pt;mso-position-horizontal-relative:page;mso-wrap-distance-bottom:0pt;mso-wrap-distance-top:0pt;z-index:-251656192;mso-width-relative:page;mso-height-relative:page;" coordsize="5943600,20320" o:gfxdata="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BpnFu/2AAAAAoBAAAPAAAAAAAA&#10;AAEAIAAAACIAAABkcnMvZG93bnJldi54bWxQSwECFAAUAAAACACHTuJAorjfSPYCAAB2CgAADgAA&#10;AAAAAAABACAAAAAnAQAAZHJzL2Uyb0RvYy54bWxQSwUGAAAAAAYABgBZAQAAjwYAAAAA&#10;">
                <o:lock v:ext="edit" aspectratio="f"/>
                <v:shape id="Graphic 35" o:spid="_x0000_s1026" o:spt="100" style="position:absolute;left:0;top:0;height:20320;width:5943600;" fillcolor="#A0A0A0" filled="t" stroked="f" coordsize="5943600,20320" o:gfxdata="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kxBu/&#10;AAAA2wAAAA8AAAAAAAAAAQAgAAAAIgAAAGRycy9kb3ducmV2LnhtbFBLAQIUABQAAAAIAIdO4kAz&#10;LwWeOwAAADkAAAAQAAAAAAAAAAEAIAAAAA4BAABkcnMvc2hhcGV4bWwueG1sUEsFBgAAAAAGAAYA&#10;WwEAALgDAAAAAA==&#10;" path="m5943600,0l5940539,0,0,0,0,3048,0,16776,0,19824,5943600,19824,5943600,3060,5943600,12xe">
                  <v:fill on="t" focussize="0,0"/>
                  <v:stroke on="f"/>
                  <v:imagedata o:title=""/>
                  <o:lock v:ext="edit" aspectratio="f"/>
                  <v:textbox inset="0mm,0mm,0mm,0mm"/>
                </v:shape>
                <v:shape id="Graphic 36" o:spid="_x0000_s1026" o:spt="100" style="position:absolute;left:0;top:3047;height:17145;width:5943600;" fillcolor="#E2E2E2" filled="t" stroked="f" coordsize="5943600,17145" o:gfxdata="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m2wXUtwAAANsAAAAP&#10;AAAAAAAAAAEAIAAAACIAAABkcnMvZG93bnJldi54bWxQSwECFAAUAAAACACHTuJAMy8FnjsAAAA5&#10;AAAAEAAAAAAAAAABACAAAAAGAQAAZHJzL3NoYXBleG1sLnhtbFBLBQYAAAAABgAGAFsBAACwAwAA&#10;AAA=&#10;" path="m5943600,0l5940539,0,5940539,13728,0,13728,0,16776,5940539,16776,5943600,16776,5943600,13728,5943600,0xe">
                  <v:fill on="t" focussize="0,0"/>
                  <v:stroke on="f"/>
                  <v:imagedata o:title=""/>
                  <o:lock v:ext="edit" aspectratio="f"/>
                  <v:textbox inset="0mm,0mm,0mm,0mm"/>
                </v:shape>
                <w10:wrap type="topAndBottom"/>
              </v:group>
            </w:pict>
          </mc:Fallback>
        </mc:AlternateContent>
      </w:r>
    </w:p>
    <w:p w14:paraId="5A9763C9">
      <w:pPr>
        <w:pStyle w:val="7"/>
        <w:spacing w:before="91"/>
        <w:rPr>
          <w:rFonts w:ascii="Times New Roman"/>
          <w:sz w:val="28"/>
        </w:rPr>
      </w:pPr>
    </w:p>
    <w:p w14:paraId="5812DE86">
      <w:pPr>
        <w:pStyle w:val="3"/>
        <w:numPr>
          <w:ilvl w:val="0"/>
          <w:numId w:val="5"/>
        </w:numPr>
        <w:tabs>
          <w:tab w:val="left" w:pos="674"/>
        </w:tabs>
        <w:spacing w:before="1" w:after="0" w:line="240" w:lineRule="auto"/>
        <w:ind w:left="674" w:right="0" w:hanging="314"/>
        <w:jc w:val="left"/>
      </w:pPr>
      <w:r>
        <w:rPr>
          <w:color w:val="424242"/>
        </w:rPr>
        <w:t>Kiến</w:t>
      </w:r>
      <w:r>
        <w:rPr>
          <w:color w:val="424242"/>
          <w:spacing w:val="4"/>
        </w:rPr>
        <w:t xml:space="preserve"> </w:t>
      </w:r>
      <w:r>
        <w:rPr>
          <w:color w:val="424242"/>
        </w:rPr>
        <w:t>thức</w:t>
      </w:r>
      <w:r>
        <w:rPr>
          <w:color w:val="424242"/>
          <w:spacing w:val="6"/>
        </w:rPr>
        <w:t xml:space="preserve"> </w:t>
      </w:r>
      <w:r>
        <w:rPr>
          <w:color w:val="424242"/>
        </w:rPr>
        <w:t>cốt</w:t>
      </w:r>
      <w:r>
        <w:rPr>
          <w:color w:val="424242"/>
          <w:spacing w:val="8"/>
        </w:rPr>
        <w:t xml:space="preserve"> </w:t>
      </w:r>
      <w:r>
        <w:rPr>
          <w:color w:val="424242"/>
        </w:rPr>
        <w:t>lõi</w:t>
      </w:r>
      <w:r>
        <w:rPr>
          <w:color w:val="424242"/>
          <w:spacing w:val="2"/>
        </w:rPr>
        <w:t xml:space="preserve"> </w:t>
      </w:r>
      <w:r>
        <w:rPr>
          <w:color w:val="424242"/>
        </w:rPr>
        <w:t>(Các</w:t>
      </w:r>
      <w:r>
        <w:rPr>
          <w:color w:val="424242"/>
          <w:spacing w:val="6"/>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1"/>
        </w:rPr>
        <w:t xml:space="preserve"> </w:t>
      </w:r>
      <w:r>
        <w:rPr>
          <w:color w:val="424242"/>
          <w:spacing w:val="-2"/>
        </w:rPr>
        <w:t>trọng)</w:t>
      </w:r>
    </w:p>
    <w:p w14:paraId="4EBCA181">
      <w:pPr>
        <w:spacing w:before="128"/>
        <w:ind w:left="360" w:right="0" w:firstLine="0"/>
        <w:jc w:val="left"/>
        <w:rPr>
          <w:rFonts w:ascii="Arial" w:hAnsi="Arial"/>
          <w:i/>
          <w:sz w:val="22"/>
        </w:rPr>
      </w:pPr>
      <w:r>
        <w:rPr>
          <w:rFonts w:ascii="Arial" w:hAnsi="Arial"/>
          <w:i/>
          <w:sz w:val="22"/>
        </w:rPr>
        <w:t>Sau</w:t>
      </w:r>
      <w:r>
        <w:rPr>
          <w:rFonts w:ascii="Arial" w:hAnsi="Arial"/>
          <w:i/>
          <w:spacing w:val="-2"/>
          <w:sz w:val="22"/>
        </w:rPr>
        <w:t xml:space="preserve"> </w:t>
      </w:r>
      <w:r>
        <w:rPr>
          <w:rFonts w:ascii="Arial" w:hAnsi="Arial"/>
          <w:i/>
          <w:sz w:val="22"/>
        </w:rPr>
        <w:t>khi</w:t>
      </w:r>
      <w:r>
        <w:rPr>
          <w:rFonts w:ascii="Arial" w:hAnsi="Arial"/>
          <w:i/>
          <w:spacing w:val="-1"/>
          <w:sz w:val="22"/>
        </w:rPr>
        <w:t xml:space="preserve"> </w:t>
      </w:r>
      <w:r>
        <w:rPr>
          <w:rFonts w:ascii="Arial" w:hAnsi="Arial"/>
          <w:i/>
          <w:sz w:val="22"/>
        </w:rPr>
        <w:t>xem</w:t>
      </w:r>
      <w:r>
        <w:rPr>
          <w:rFonts w:ascii="Arial" w:hAnsi="Arial"/>
          <w:i/>
          <w:spacing w:val="-1"/>
          <w:sz w:val="22"/>
        </w:rPr>
        <w:t xml:space="preserve"> </w:t>
      </w:r>
      <w:r>
        <w:rPr>
          <w:rFonts w:ascii="Arial" w:hAnsi="Arial"/>
          <w:i/>
          <w:sz w:val="22"/>
        </w:rPr>
        <w:t>video,</w:t>
      </w:r>
      <w:r>
        <w:rPr>
          <w:rFonts w:ascii="Arial" w:hAnsi="Arial"/>
          <w:i/>
          <w:spacing w:val="-3"/>
          <w:sz w:val="22"/>
        </w:rPr>
        <w:t xml:space="preserve"> </w:t>
      </w:r>
      <w:r>
        <w:rPr>
          <w:rFonts w:ascii="Arial" w:hAnsi="Arial"/>
          <w:i/>
          <w:sz w:val="22"/>
        </w:rPr>
        <w:t>hãy</w:t>
      </w:r>
      <w:r>
        <w:rPr>
          <w:rFonts w:ascii="Arial" w:hAnsi="Arial"/>
          <w:i/>
          <w:spacing w:val="-5"/>
          <w:sz w:val="22"/>
        </w:rPr>
        <w:t xml:space="preserve"> </w:t>
      </w:r>
      <w:r>
        <w:rPr>
          <w:rFonts w:ascii="Arial" w:hAnsi="Arial"/>
          <w:i/>
          <w:sz w:val="22"/>
        </w:rPr>
        <w:t>hoàn thành</w:t>
      </w:r>
      <w:r>
        <w:rPr>
          <w:rFonts w:ascii="Arial" w:hAnsi="Arial"/>
          <w:i/>
          <w:spacing w:val="-3"/>
          <w:sz w:val="22"/>
        </w:rPr>
        <w:t xml:space="preserve"> </w:t>
      </w:r>
      <w:r>
        <w:rPr>
          <w:rFonts w:ascii="Arial" w:hAnsi="Arial"/>
          <w:i/>
          <w:sz w:val="22"/>
        </w:rPr>
        <w:t>bảng</w:t>
      </w:r>
      <w:r>
        <w:rPr>
          <w:rFonts w:ascii="Arial" w:hAnsi="Arial"/>
          <w:i/>
          <w:spacing w:val="1"/>
          <w:sz w:val="22"/>
        </w:rPr>
        <w:t xml:space="preserve"> </w:t>
      </w:r>
      <w:r>
        <w:rPr>
          <w:rFonts w:ascii="Arial" w:hAnsi="Arial"/>
          <w:i/>
          <w:spacing w:val="-4"/>
          <w:sz w:val="22"/>
        </w:rPr>
        <w:t>sau:</w:t>
      </w:r>
    </w:p>
    <w:p w14:paraId="06D735A7">
      <w:pPr>
        <w:pStyle w:val="7"/>
        <w:spacing w:before="100"/>
        <w:rPr>
          <w:rFonts w:ascii="Arial"/>
          <w:i/>
          <w:sz w:val="20"/>
        </w:rPr>
      </w:pPr>
    </w:p>
    <w:tbl>
      <w:tblPr>
        <w:tblStyle w:val="6"/>
        <w:tblW w:w="0" w:type="auto"/>
        <w:tblInd w:w="37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40"/>
        <w:gridCol w:w="2340"/>
        <w:gridCol w:w="2340"/>
        <w:gridCol w:w="2340"/>
      </w:tblGrid>
      <w:tr w14:paraId="4069F3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88" w:hRule="atLeast"/>
        </w:trPr>
        <w:tc>
          <w:tcPr>
            <w:tcW w:w="2340" w:type="dxa"/>
          </w:tcPr>
          <w:p w14:paraId="2134AB74">
            <w:pPr>
              <w:pStyle w:val="13"/>
              <w:spacing w:before="100"/>
              <w:rPr>
                <w:rFonts w:ascii="Arial" w:hAnsi="Arial"/>
                <w:b/>
                <w:sz w:val="22"/>
              </w:rPr>
            </w:pPr>
            <w:r>
              <w:rPr>
                <w:rFonts w:ascii="Arial" w:hAnsi="Arial"/>
                <w:b/>
                <w:sz w:val="22"/>
              </w:rPr>
              <w:t>Cấu</w:t>
            </w:r>
            <w:r>
              <w:rPr>
                <w:rFonts w:ascii="Arial" w:hAnsi="Arial"/>
                <w:b/>
                <w:spacing w:val="-2"/>
                <w:sz w:val="22"/>
              </w:rPr>
              <w:t xml:space="preserve"> </w:t>
            </w:r>
            <w:r>
              <w:rPr>
                <w:rFonts w:ascii="Arial" w:hAnsi="Arial"/>
                <w:b/>
                <w:spacing w:val="-4"/>
                <w:sz w:val="22"/>
              </w:rPr>
              <w:t>trúc</w:t>
            </w:r>
          </w:p>
        </w:tc>
        <w:tc>
          <w:tcPr>
            <w:tcW w:w="2340" w:type="dxa"/>
          </w:tcPr>
          <w:p w14:paraId="47B014D4">
            <w:pPr>
              <w:pStyle w:val="13"/>
              <w:spacing w:before="100"/>
              <w:ind w:left="98"/>
              <w:rPr>
                <w:rFonts w:ascii="Arial" w:hAnsi="Arial"/>
                <w:b/>
                <w:sz w:val="22"/>
              </w:rPr>
            </w:pPr>
            <w:r>
              <w:rPr>
                <w:rFonts w:ascii="Arial" w:hAnsi="Arial"/>
                <w:b/>
                <w:sz w:val="22"/>
              </w:rPr>
              <w:t>Cú</w:t>
            </w:r>
            <w:r>
              <w:rPr>
                <w:rFonts w:ascii="Arial" w:hAnsi="Arial"/>
                <w:b/>
                <w:spacing w:val="-3"/>
                <w:sz w:val="22"/>
              </w:rPr>
              <w:t xml:space="preserve"> </w:t>
            </w:r>
            <w:r>
              <w:rPr>
                <w:rFonts w:ascii="Arial" w:hAnsi="Arial"/>
                <w:b/>
                <w:sz w:val="22"/>
              </w:rPr>
              <w:t>pháp</w:t>
            </w:r>
            <w:r>
              <w:rPr>
                <w:rFonts w:ascii="Arial" w:hAnsi="Arial"/>
                <w:b/>
                <w:spacing w:val="-1"/>
                <w:sz w:val="22"/>
              </w:rPr>
              <w:t xml:space="preserve"> </w:t>
            </w:r>
            <w:r>
              <w:rPr>
                <w:rFonts w:ascii="Arial" w:hAnsi="Arial"/>
                <w:b/>
                <w:spacing w:val="-5"/>
                <w:sz w:val="22"/>
              </w:rPr>
              <w:t>C#</w:t>
            </w:r>
          </w:p>
        </w:tc>
        <w:tc>
          <w:tcPr>
            <w:tcW w:w="2340" w:type="dxa"/>
          </w:tcPr>
          <w:p w14:paraId="63D6806E">
            <w:pPr>
              <w:pStyle w:val="13"/>
              <w:spacing w:before="100"/>
              <w:ind w:left="97"/>
              <w:rPr>
                <w:rFonts w:ascii="Arial" w:hAnsi="Arial"/>
                <w:b/>
                <w:sz w:val="22"/>
              </w:rPr>
            </w:pPr>
            <w:r>
              <w:rPr>
                <w:rFonts w:ascii="Arial" w:hAnsi="Arial"/>
                <w:b/>
                <w:sz w:val="22"/>
              </w:rPr>
              <w:t>Mục</w:t>
            </w:r>
            <w:r>
              <w:rPr>
                <w:rFonts w:ascii="Arial" w:hAnsi="Arial"/>
                <w:b/>
                <w:spacing w:val="-3"/>
                <w:sz w:val="22"/>
              </w:rPr>
              <w:t xml:space="preserve"> </w:t>
            </w:r>
            <w:r>
              <w:rPr>
                <w:rFonts w:ascii="Arial" w:hAnsi="Arial"/>
                <w:b/>
                <w:spacing w:val="-4"/>
                <w:sz w:val="22"/>
              </w:rPr>
              <w:t>đích</w:t>
            </w:r>
          </w:p>
        </w:tc>
        <w:tc>
          <w:tcPr>
            <w:tcW w:w="2340" w:type="dxa"/>
          </w:tcPr>
          <w:p w14:paraId="55F3490B">
            <w:pPr>
              <w:pStyle w:val="13"/>
              <w:spacing w:before="100"/>
              <w:ind w:left="97"/>
              <w:rPr>
                <w:rFonts w:ascii="Arial" w:hAnsi="Arial"/>
                <w:b/>
                <w:sz w:val="22"/>
              </w:rPr>
            </w:pPr>
            <w:r>
              <w:rPr>
                <w:rFonts w:ascii="Arial" w:hAnsi="Arial"/>
                <w:b/>
                <w:sz w:val="22"/>
              </w:rPr>
              <w:t xml:space="preserve">Ví </w:t>
            </w:r>
            <w:r>
              <w:rPr>
                <w:rFonts w:ascii="Arial" w:hAnsi="Arial"/>
                <w:b/>
                <w:spacing w:val="-5"/>
                <w:sz w:val="22"/>
              </w:rPr>
              <w:t>dụ</w:t>
            </w:r>
          </w:p>
        </w:tc>
      </w:tr>
      <w:tr w14:paraId="606292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3" w:hRule="atLeast"/>
        </w:trPr>
        <w:tc>
          <w:tcPr>
            <w:tcW w:w="2340" w:type="dxa"/>
          </w:tcPr>
          <w:p w14:paraId="7AEFD325">
            <w:pPr>
              <w:pStyle w:val="13"/>
              <w:spacing w:before="100"/>
              <w:rPr>
                <w:rFonts w:ascii="Arial"/>
                <w:b/>
                <w:sz w:val="22"/>
              </w:rPr>
            </w:pPr>
            <w:r>
              <w:rPr>
                <w:rFonts w:ascii="Arial"/>
                <w:b/>
                <w:spacing w:val="-2"/>
                <w:sz w:val="22"/>
              </w:rPr>
              <w:t>if...else</w:t>
            </w:r>
          </w:p>
        </w:tc>
        <w:tc>
          <w:tcPr>
            <w:tcW w:w="2340" w:type="dxa"/>
          </w:tcPr>
          <w:p w14:paraId="7076F66B">
            <w:pPr>
              <w:pStyle w:val="13"/>
              <w:rPr>
                <w:sz w:val="22"/>
              </w:rPr>
            </w:pPr>
            <w:r>
              <w:rPr>
                <w:sz w:val="22"/>
              </w:rPr>
              <w:t>if (điều kiện) {</w:t>
            </w:r>
            <w:r>
              <w:rPr>
                <w:spacing w:val="1"/>
                <w:sz w:val="22"/>
              </w:rPr>
              <w:t xml:space="preserve"> </w:t>
            </w:r>
            <w:r>
              <w:rPr>
                <w:sz w:val="22"/>
              </w:rPr>
              <w:t xml:space="preserve">... </w:t>
            </w:r>
            <w:r>
              <w:rPr>
                <w:spacing w:val="-10"/>
                <w:sz w:val="22"/>
              </w:rPr>
              <w:t>}</w:t>
            </w:r>
          </w:p>
          <w:p w14:paraId="7967A0AF">
            <w:pPr>
              <w:pStyle w:val="13"/>
              <w:spacing w:before="43"/>
              <w:rPr>
                <w:sz w:val="22"/>
              </w:rPr>
            </w:pPr>
            <w:r>
              <w:rPr>
                <w:sz w:val="22"/>
              </w:rPr>
              <w:t>else</w:t>
            </w:r>
            <w:r>
              <w:rPr>
                <w:spacing w:val="3"/>
                <w:sz w:val="22"/>
              </w:rPr>
              <w:t xml:space="preserve"> </w:t>
            </w:r>
            <w:r>
              <w:rPr>
                <w:sz w:val="22"/>
              </w:rPr>
              <w:t>{</w:t>
            </w:r>
            <w:r>
              <w:rPr>
                <w:spacing w:val="-1"/>
                <w:sz w:val="22"/>
              </w:rPr>
              <w:t xml:space="preserve"> </w:t>
            </w:r>
            <w:r>
              <w:rPr>
                <w:sz w:val="22"/>
              </w:rPr>
              <w:t>...</w:t>
            </w:r>
            <w:r>
              <w:rPr>
                <w:spacing w:val="1"/>
                <w:sz w:val="22"/>
              </w:rPr>
              <w:t xml:space="preserve"> </w:t>
            </w:r>
            <w:r>
              <w:rPr>
                <w:spacing w:val="-10"/>
                <w:sz w:val="22"/>
              </w:rPr>
              <w:t>}</w:t>
            </w:r>
          </w:p>
        </w:tc>
        <w:tc>
          <w:tcPr>
            <w:tcW w:w="2340" w:type="dxa"/>
          </w:tcPr>
          <w:p w14:paraId="1F2427A7">
            <w:pPr>
              <w:pStyle w:val="13"/>
              <w:rPr>
                <w:sz w:val="22"/>
              </w:rPr>
            </w:pPr>
            <w:r>
              <w:rPr>
                <w:rFonts w:hint="default" w:ascii="Microsoft Sans Serif" w:hAnsi="Microsoft Sans Serif" w:eastAsia="SimSun" w:cs="Microsoft Sans Serif"/>
                <w:sz w:val="22"/>
                <w:szCs w:val="22"/>
              </w:rPr>
              <w:t xml:space="preserve">Kiểm tra điều kiện: Nếu </w:t>
            </w:r>
            <w:r>
              <w:rPr>
                <w:rFonts w:hint="default" w:ascii="Microsoft Sans Serif" w:hAnsi="Microsoft Sans Serif" w:eastAsia="SimSun" w:cs="Microsoft Sans Serif"/>
                <w:b/>
                <w:bCs/>
                <w:sz w:val="22"/>
                <w:szCs w:val="22"/>
              </w:rPr>
              <w:t>Đúng</w:t>
            </w:r>
            <w:r>
              <w:rPr>
                <w:rFonts w:hint="default" w:ascii="Microsoft Sans Serif" w:hAnsi="Microsoft Sans Serif" w:eastAsia="SimSun" w:cs="Microsoft Sans Serif"/>
                <w:sz w:val="22"/>
                <w:szCs w:val="22"/>
              </w:rPr>
              <w:t xml:space="preserve"> thì chạy code A, nếu </w:t>
            </w:r>
            <w:r>
              <w:rPr>
                <w:rFonts w:hint="default" w:ascii="Microsoft Sans Serif" w:hAnsi="Microsoft Sans Serif" w:eastAsia="SimSun" w:cs="Microsoft Sans Serif"/>
                <w:b/>
                <w:bCs/>
                <w:sz w:val="22"/>
                <w:szCs w:val="22"/>
              </w:rPr>
              <w:t>Sai</w:t>
            </w:r>
            <w:r>
              <w:rPr>
                <w:rFonts w:hint="default" w:ascii="Microsoft Sans Serif" w:hAnsi="Microsoft Sans Serif" w:eastAsia="SimSun" w:cs="Microsoft Sans Serif"/>
                <w:sz w:val="22"/>
                <w:szCs w:val="22"/>
              </w:rPr>
              <w:t xml:space="preserve"> chạy code B.</w:t>
            </w:r>
          </w:p>
        </w:tc>
        <w:tc>
          <w:tcPr>
            <w:tcW w:w="2340" w:type="dxa"/>
          </w:tcPr>
          <w:p w14:paraId="310F8F4F">
            <w:pPr>
              <w:pStyle w:val="13"/>
              <w:rPr>
                <w:sz w:val="22"/>
              </w:rPr>
            </w:pPr>
            <w:r>
              <w:rPr>
                <w:rFonts w:hint="default" w:ascii="Microsoft Sans Serif" w:hAnsi="Microsoft Sans Serif" w:eastAsia="SimSun" w:cs="Microsoft Sans Serif"/>
                <w:sz w:val="22"/>
                <w:szCs w:val="22"/>
              </w:rPr>
              <w:t>if (diem &gt;= 5) { Dau(); } else { Truot(); }</w:t>
            </w:r>
          </w:p>
        </w:tc>
      </w:tr>
      <w:tr w14:paraId="30DB85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1" w:hRule="atLeast"/>
        </w:trPr>
        <w:tc>
          <w:tcPr>
            <w:tcW w:w="2340" w:type="dxa"/>
          </w:tcPr>
          <w:p w14:paraId="42F6C63A">
            <w:pPr>
              <w:pStyle w:val="13"/>
              <w:spacing w:before="100"/>
              <w:rPr>
                <w:rFonts w:ascii="Arial"/>
                <w:b/>
                <w:sz w:val="22"/>
              </w:rPr>
            </w:pPr>
            <w:r>
              <w:rPr>
                <w:rFonts w:ascii="Arial"/>
                <w:b/>
                <w:spacing w:val="-2"/>
                <w:sz w:val="22"/>
              </w:rPr>
              <w:t>switch</w:t>
            </w:r>
          </w:p>
        </w:tc>
        <w:tc>
          <w:tcPr>
            <w:tcW w:w="2340" w:type="dxa"/>
          </w:tcPr>
          <w:p w14:paraId="4D194258">
            <w:pPr>
              <w:pStyle w:val="13"/>
              <w:spacing w:line="280" w:lineRule="auto"/>
              <w:ind w:hanging="1"/>
              <w:rPr>
                <w:sz w:val="22"/>
              </w:rPr>
            </w:pPr>
            <w:r>
              <w:rPr>
                <w:sz w:val="22"/>
              </w:rPr>
              <w:t>switch</w:t>
            </w:r>
            <w:r>
              <w:rPr>
                <w:spacing w:val="-10"/>
                <w:sz w:val="22"/>
              </w:rPr>
              <w:t xml:space="preserve"> </w:t>
            </w:r>
            <w:r>
              <w:rPr>
                <w:sz w:val="22"/>
              </w:rPr>
              <w:t>(biến)</w:t>
            </w:r>
            <w:r>
              <w:rPr>
                <w:spacing w:val="-12"/>
                <w:sz w:val="22"/>
              </w:rPr>
              <w:t xml:space="preserve"> </w:t>
            </w:r>
            <w:r>
              <w:rPr>
                <w:sz w:val="22"/>
              </w:rPr>
              <w:t>{</w:t>
            </w:r>
            <w:r>
              <w:rPr>
                <w:spacing w:val="-12"/>
                <w:sz w:val="22"/>
              </w:rPr>
              <w:t xml:space="preserve"> </w:t>
            </w:r>
            <w:r>
              <w:rPr>
                <w:sz w:val="22"/>
              </w:rPr>
              <w:t>case: break; }</w:t>
            </w:r>
          </w:p>
        </w:tc>
        <w:tc>
          <w:tcPr>
            <w:tcW w:w="2340" w:type="dxa"/>
          </w:tcPr>
          <w:p w14:paraId="52BBAEBF">
            <w:pPr>
              <w:pStyle w:val="13"/>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 xml:space="preserve">Lựa chọn thực hiện hành động dựa trên </w:t>
            </w:r>
            <w:r>
              <w:rPr>
                <w:rFonts w:hint="default" w:ascii="Microsoft Sans Serif" w:hAnsi="Microsoft Sans Serif" w:eastAsia="SimSun" w:cs="Microsoft Sans Serif"/>
                <w:b/>
                <w:bCs/>
                <w:sz w:val="22"/>
                <w:szCs w:val="22"/>
              </w:rPr>
              <w:t>giá trị cụ thể</w:t>
            </w:r>
            <w:r>
              <w:rPr>
                <w:rFonts w:hint="default" w:ascii="Microsoft Sans Serif" w:hAnsi="Microsoft Sans Serif" w:eastAsia="SimSun" w:cs="Microsoft Sans Serif"/>
                <w:sz w:val="22"/>
                <w:szCs w:val="22"/>
              </w:rPr>
              <w:t xml:space="preserve"> của biến.</w:t>
            </w:r>
          </w:p>
        </w:tc>
        <w:tc>
          <w:tcPr>
            <w:tcW w:w="2340" w:type="dxa"/>
          </w:tcPr>
          <w:p w14:paraId="4D94B98D">
            <w:pPr>
              <w:pStyle w:val="13"/>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switch (phim) { case 1: Play(); break; }</w:t>
            </w:r>
          </w:p>
        </w:tc>
      </w:tr>
      <w:tr w14:paraId="5D2062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1" w:hRule="atLeast"/>
        </w:trPr>
        <w:tc>
          <w:tcPr>
            <w:tcW w:w="2340" w:type="dxa"/>
          </w:tcPr>
          <w:p w14:paraId="4EBB0004">
            <w:pPr>
              <w:pStyle w:val="13"/>
              <w:spacing w:before="100"/>
              <w:rPr>
                <w:rFonts w:ascii="Arial"/>
                <w:b/>
                <w:sz w:val="22"/>
              </w:rPr>
            </w:pPr>
            <w:r>
              <w:rPr>
                <w:rFonts w:ascii="Arial"/>
                <w:b/>
                <w:spacing w:val="-5"/>
                <w:sz w:val="22"/>
              </w:rPr>
              <w:t>for</w:t>
            </w:r>
          </w:p>
        </w:tc>
        <w:tc>
          <w:tcPr>
            <w:tcW w:w="2340" w:type="dxa"/>
          </w:tcPr>
          <w:p w14:paraId="43E50CFD">
            <w:pPr>
              <w:pStyle w:val="13"/>
              <w:spacing w:line="280" w:lineRule="auto"/>
              <w:ind w:right="190"/>
              <w:rPr>
                <w:sz w:val="22"/>
              </w:rPr>
            </w:pPr>
            <w:r>
              <w:rPr>
                <w:sz w:val="22"/>
              </w:rPr>
              <w:t>for</w:t>
            </w:r>
            <w:r>
              <w:rPr>
                <w:spacing w:val="-4"/>
                <w:sz w:val="22"/>
              </w:rPr>
              <w:t xml:space="preserve"> </w:t>
            </w:r>
            <w:r>
              <w:rPr>
                <w:sz w:val="22"/>
              </w:rPr>
              <w:t>(int</w:t>
            </w:r>
            <w:r>
              <w:rPr>
                <w:spacing w:val="-5"/>
                <w:sz w:val="22"/>
              </w:rPr>
              <w:t xml:space="preserve"> </w:t>
            </w:r>
            <w:r>
              <w:rPr>
                <w:sz w:val="22"/>
              </w:rPr>
              <w:t>i</w:t>
            </w:r>
            <w:r>
              <w:rPr>
                <w:spacing w:val="-4"/>
                <w:sz w:val="22"/>
              </w:rPr>
              <w:t xml:space="preserve"> </w:t>
            </w:r>
            <w:r>
              <w:rPr>
                <w:sz w:val="22"/>
              </w:rPr>
              <w:t>=</w:t>
            </w:r>
            <w:r>
              <w:rPr>
                <w:spacing w:val="-2"/>
                <w:sz w:val="22"/>
              </w:rPr>
              <w:t xml:space="preserve"> </w:t>
            </w:r>
            <w:r>
              <w:rPr>
                <w:sz w:val="22"/>
              </w:rPr>
              <w:t>0;</w:t>
            </w:r>
            <w:r>
              <w:rPr>
                <w:spacing w:val="-3"/>
                <w:sz w:val="22"/>
              </w:rPr>
              <w:t xml:space="preserve"> </w:t>
            </w:r>
            <w:r>
              <w:rPr>
                <w:sz w:val="22"/>
              </w:rPr>
              <w:t>i</w:t>
            </w:r>
            <w:r>
              <w:rPr>
                <w:spacing w:val="-6"/>
                <w:sz w:val="22"/>
              </w:rPr>
              <w:t xml:space="preserve"> </w:t>
            </w:r>
            <w:r>
              <w:rPr>
                <w:sz w:val="22"/>
              </w:rPr>
              <w:t>&lt;</w:t>
            </w:r>
            <w:r>
              <w:rPr>
                <w:spacing w:val="-4"/>
                <w:sz w:val="22"/>
              </w:rPr>
              <w:t xml:space="preserve"> </w:t>
            </w:r>
            <w:r>
              <w:rPr>
                <w:sz w:val="22"/>
              </w:rPr>
              <w:t>n; i++) { }</w:t>
            </w:r>
          </w:p>
        </w:tc>
        <w:tc>
          <w:tcPr>
            <w:tcW w:w="2340" w:type="dxa"/>
          </w:tcPr>
          <w:p w14:paraId="09969942">
            <w:pPr>
              <w:pStyle w:val="13"/>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 xml:space="preserve">Lặp lại hành động với </w:t>
            </w:r>
            <w:r>
              <w:rPr>
                <w:rFonts w:hint="default" w:ascii="Microsoft Sans Serif" w:hAnsi="Microsoft Sans Serif" w:eastAsia="SimSun" w:cs="Microsoft Sans Serif"/>
                <w:b/>
                <w:bCs/>
                <w:sz w:val="22"/>
                <w:szCs w:val="22"/>
              </w:rPr>
              <w:t>số lần biết trước</w:t>
            </w:r>
            <w:r>
              <w:rPr>
                <w:rFonts w:hint="default" w:ascii="Microsoft Sans Serif" w:hAnsi="Microsoft Sans Serif" w:eastAsia="SimSun" w:cs="Microsoft Sans Serif"/>
                <w:sz w:val="22"/>
                <w:szCs w:val="22"/>
              </w:rPr>
              <w:t>.</w:t>
            </w:r>
          </w:p>
        </w:tc>
        <w:tc>
          <w:tcPr>
            <w:tcW w:w="2340" w:type="dxa"/>
          </w:tcPr>
          <w:p w14:paraId="4C44F8C5">
            <w:pPr>
              <w:pStyle w:val="13"/>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for (int i = 0; i &lt; 10; i++) { Chay(); }</w:t>
            </w:r>
          </w:p>
        </w:tc>
      </w:tr>
      <w:tr w14:paraId="5CD47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1" w:hRule="atLeast"/>
        </w:trPr>
        <w:tc>
          <w:tcPr>
            <w:tcW w:w="2340" w:type="dxa"/>
          </w:tcPr>
          <w:p w14:paraId="43B23B27">
            <w:pPr>
              <w:pStyle w:val="13"/>
              <w:spacing w:before="100"/>
              <w:rPr>
                <w:rFonts w:ascii="Arial"/>
                <w:b/>
                <w:sz w:val="22"/>
              </w:rPr>
            </w:pPr>
            <w:r>
              <w:rPr>
                <w:rFonts w:ascii="Arial"/>
                <w:b/>
                <w:spacing w:val="-2"/>
                <w:sz w:val="22"/>
              </w:rPr>
              <w:t>while</w:t>
            </w:r>
          </w:p>
        </w:tc>
        <w:tc>
          <w:tcPr>
            <w:tcW w:w="2340" w:type="dxa"/>
          </w:tcPr>
          <w:p w14:paraId="6F9ABC2E">
            <w:pPr>
              <w:pStyle w:val="13"/>
              <w:ind w:left="99"/>
              <w:rPr>
                <w:sz w:val="22"/>
              </w:rPr>
            </w:pPr>
            <w:r>
              <w:rPr>
                <w:sz w:val="22"/>
              </w:rPr>
              <w:t>while</w:t>
            </w:r>
            <w:r>
              <w:rPr>
                <w:spacing w:val="-2"/>
                <w:sz w:val="22"/>
              </w:rPr>
              <w:t xml:space="preserve"> </w:t>
            </w:r>
            <w:r>
              <w:rPr>
                <w:sz w:val="22"/>
              </w:rPr>
              <w:t>(điều kiện)</w:t>
            </w:r>
            <w:r>
              <w:rPr>
                <w:spacing w:val="-1"/>
                <w:sz w:val="22"/>
              </w:rPr>
              <w:t xml:space="preserve"> </w:t>
            </w:r>
            <w:r>
              <w:rPr>
                <w:sz w:val="22"/>
              </w:rPr>
              <w:t>{</w:t>
            </w:r>
            <w:r>
              <w:rPr>
                <w:spacing w:val="1"/>
                <w:sz w:val="22"/>
              </w:rPr>
              <w:t xml:space="preserve"> </w:t>
            </w:r>
            <w:r>
              <w:rPr>
                <w:spacing w:val="-10"/>
                <w:sz w:val="22"/>
              </w:rPr>
              <w:t>}</w:t>
            </w:r>
          </w:p>
        </w:tc>
        <w:tc>
          <w:tcPr>
            <w:tcW w:w="2340" w:type="dxa"/>
          </w:tcPr>
          <w:p w14:paraId="33D01B3C">
            <w:pPr>
              <w:pStyle w:val="13"/>
              <w:ind w:left="97"/>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 xml:space="preserve">Lặp lại hành động </w:t>
            </w:r>
            <w:r>
              <w:rPr>
                <w:rFonts w:hint="default" w:ascii="Microsoft Sans Serif" w:hAnsi="Microsoft Sans Serif" w:eastAsia="SimSun" w:cs="Microsoft Sans Serif"/>
                <w:b/>
                <w:bCs/>
                <w:sz w:val="22"/>
                <w:szCs w:val="22"/>
              </w:rPr>
              <w:t>khi điều kiện còn đúng</w:t>
            </w:r>
            <w:r>
              <w:rPr>
                <w:rFonts w:hint="default" w:ascii="Microsoft Sans Serif" w:hAnsi="Microsoft Sans Serif" w:eastAsia="SimSun" w:cs="Microsoft Sans Serif"/>
                <w:sz w:val="22"/>
                <w:szCs w:val="22"/>
              </w:rPr>
              <w:t xml:space="preserve"> (kiểm tra trước).</w:t>
            </w:r>
          </w:p>
        </w:tc>
        <w:tc>
          <w:tcPr>
            <w:tcW w:w="2340" w:type="dxa"/>
          </w:tcPr>
          <w:p w14:paraId="56AC721A">
            <w:pPr>
              <w:pStyle w:val="13"/>
              <w:ind w:left="96"/>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while (pin &lt; 100) { SacPin(); }</w:t>
            </w:r>
          </w:p>
        </w:tc>
      </w:tr>
      <w:tr w14:paraId="331916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1" w:hRule="atLeast"/>
        </w:trPr>
        <w:tc>
          <w:tcPr>
            <w:tcW w:w="2340" w:type="dxa"/>
          </w:tcPr>
          <w:p w14:paraId="7C3F9C96">
            <w:pPr>
              <w:pStyle w:val="13"/>
              <w:spacing w:before="100"/>
              <w:rPr>
                <w:rFonts w:ascii="Arial"/>
                <w:b/>
                <w:sz w:val="22"/>
              </w:rPr>
            </w:pPr>
            <w:r>
              <w:rPr>
                <w:rFonts w:ascii="Arial"/>
                <w:b/>
                <w:spacing w:val="-2"/>
                <w:sz w:val="22"/>
              </w:rPr>
              <w:t>do...while</w:t>
            </w:r>
          </w:p>
        </w:tc>
        <w:tc>
          <w:tcPr>
            <w:tcW w:w="2340" w:type="dxa"/>
          </w:tcPr>
          <w:p w14:paraId="6F28D9DE">
            <w:pPr>
              <w:pStyle w:val="13"/>
              <w:spacing w:line="280" w:lineRule="auto"/>
              <w:ind w:right="190"/>
              <w:rPr>
                <w:sz w:val="22"/>
              </w:rPr>
            </w:pPr>
            <w:r>
              <w:rPr>
                <w:sz w:val="22"/>
              </w:rPr>
              <w:t>do</w:t>
            </w:r>
            <w:r>
              <w:rPr>
                <w:spacing w:val="-8"/>
                <w:sz w:val="22"/>
              </w:rPr>
              <w:t xml:space="preserve"> </w:t>
            </w:r>
            <w:r>
              <w:rPr>
                <w:sz w:val="22"/>
              </w:rPr>
              <w:t>{</w:t>
            </w:r>
            <w:r>
              <w:rPr>
                <w:spacing w:val="-8"/>
                <w:sz w:val="22"/>
              </w:rPr>
              <w:t xml:space="preserve"> </w:t>
            </w:r>
            <w:r>
              <w:rPr>
                <w:sz w:val="22"/>
              </w:rPr>
              <w:t>}</w:t>
            </w:r>
            <w:r>
              <w:rPr>
                <w:spacing w:val="-6"/>
                <w:sz w:val="22"/>
              </w:rPr>
              <w:t xml:space="preserve"> </w:t>
            </w:r>
            <w:r>
              <w:rPr>
                <w:sz w:val="22"/>
              </w:rPr>
              <w:t>while</w:t>
            </w:r>
            <w:r>
              <w:rPr>
                <w:spacing w:val="-8"/>
                <w:sz w:val="22"/>
              </w:rPr>
              <w:t xml:space="preserve"> </w:t>
            </w:r>
            <w:r>
              <w:rPr>
                <w:sz w:val="22"/>
              </w:rPr>
              <w:t xml:space="preserve">(điều </w:t>
            </w:r>
            <w:r>
              <w:rPr>
                <w:spacing w:val="-2"/>
                <w:sz w:val="22"/>
              </w:rPr>
              <w:t>kiện);</w:t>
            </w:r>
          </w:p>
        </w:tc>
        <w:tc>
          <w:tcPr>
            <w:tcW w:w="2340" w:type="dxa"/>
          </w:tcPr>
          <w:p w14:paraId="2B345B05">
            <w:pPr>
              <w:pStyle w:val="13"/>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 xml:space="preserve">Chạy code </w:t>
            </w:r>
            <w:r>
              <w:rPr>
                <w:rFonts w:hint="default" w:ascii="Microsoft Sans Serif" w:hAnsi="Microsoft Sans Serif" w:eastAsia="SimSun" w:cs="Microsoft Sans Serif"/>
                <w:b/>
                <w:bCs/>
                <w:sz w:val="22"/>
                <w:szCs w:val="22"/>
              </w:rPr>
              <w:t>ít nhất 1 lần</w:t>
            </w:r>
            <w:r>
              <w:rPr>
                <w:rFonts w:hint="default" w:ascii="Microsoft Sans Serif" w:hAnsi="Microsoft Sans Serif" w:eastAsia="SimSun" w:cs="Microsoft Sans Serif"/>
                <w:sz w:val="22"/>
                <w:szCs w:val="22"/>
              </w:rPr>
              <w:t>, sau đó mới kiểm tra điều kiện để lặp tiếp.</w:t>
            </w:r>
          </w:p>
        </w:tc>
        <w:tc>
          <w:tcPr>
            <w:tcW w:w="2340" w:type="dxa"/>
          </w:tcPr>
          <w:p w14:paraId="627D81A5">
            <w:pPr>
              <w:pStyle w:val="13"/>
              <w:rPr>
                <w:rFonts w:hint="default" w:ascii="Microsoft Sans Serif" w:hAnsi="Microsoft Sans Serif" w:cs="Microsoft Sans Serif"/>
                <w:sz w:val="22"/>
                <w:szCs w:val="22"/>
              </w:rPr>
            </w:pPr>
            <w:r>
              <w:rPr>
                <w:rFonts w:hint="default" w:ascii="Microsoft Sans Serif" w:hAnsi="Microsoft Sans Serif" w:eastAsia="SimSun" w:cs="Microsoft Sans Serif"/>
                <w:sz w:val="22"/>
                <w:szCs w:val="22"/>
              </w:rPr>
              <w:t>do { NhapPass(); } while (saiPass);</w:t>
            </w:r>
          </w:p>
        </w:tc>
      </w:tr>
    </w:tbl>
    <w:p w14:paraId="2F453544">
      <w:pPr>
        <w:pStyle w:val="13"/>
        <w:spacing w:after="0"/>
        <w:rPr>
          <w:sz w:val="22"/>
        </w:rPr>
        <w:sectPr>
          <w:pgSz w:w="12240" w:h="15840"/>
          <w:pgMar w:top="1660" w:right="1080" w:bottom="280" w:left="1080" w:header="720" w:footer="720" w:gutter="0"/>
          <w:cols w:space="720" w:num="1"/>
        </w:sectPr>
      </w:pPr>
    </w:p>
    <w:p w14:paraId="4F707B03">
      <w:pPr>
        <w:pStyle w:val="3"/>
        <w:numPr>
          <w:ilvl w:val="0"/>
          <w:numId w:val="5"/>
        </w:numPr>
        <w:tabs>
          <w:tab w:val="left" w:pos="674"/>
        </w:tabs>
        <w:spacing w:before="66" w:after="0" w:line="240" w:lineRule="auto"/>
        <w:ind w:left="674" w:right="0" w:hanging="314"/>
        <w:jc w:val="left"/>
      </w:pPr>
      <w:r>
        <w:rPr>
          <w:color w:val="424242"/>
        </w:rPr>
        <w:t>Ví</w:t>
      </w:r>
      <w:r>
        <w:rPr>
          <w:color w:val="424242"/>
          <w:spacing w:val="7"/>
        </w:rPr>
        <w:t xml:space="preserve"> </w:t>
      </w:r>
      <w:r>
        <w:rPr>
          <w:color w:val="424242"/>
        </w:rPr>
        <w:t>dụ</w:t>
      </w:r>
      <w:r>
        <w:rPr>
          <w:color w:val="424242"/>
          <w:spacing w:val="10"/>
        </w:rPr>
        <w:t xml:space="preserve"> </w:t>
      </w:r>
      <w:r>
        <w:rPr>
          <w:color w:val="424242"/>
        </w:rPr>
        <w:t>thực</w:t>
      </w:r>
      <w:r>
        <w:rPr>
          <w:color w:val="424242"/>
          <w:spacing w:val="14"/>
        </w:rPr>
        <w:t xml:space="preserve"> </w:t>
      </w:r>
      <w:r>
        <w:rPr>
          <w:color w:val="424242"/>
        </w:rPr>
        <w:t>hành</w:t>
      </w:r>
      <w:r>
        <w:rPr>
          <w:color w:val="424242"/>
          <w:spacing w:val="10"/>
        </w:rPr>
        <w:t xml:space="preserve"> </w:t>
      </w:r>
      <w:r>
        <w:rPr>
          <w:color w:val="424242"/>
        </w:rPr>
        <w:t>(Bắt</w:t>
      </w:r>
      <w:r>
        <w:rPr>
          <w:color w:val="424242"/>
          <w:spacing w:val="11"/>
        </w:rPr>
        <w:t xml:space="preserve"> </w:t>
      </w:r>
      <w:r>
        <w:rPr>
          <w:color w:val="424242"/>
          <w:spacing w:val="-4"/>
        </w:rPr>
        <w:t>buộc)</w:t>
      </w:r>
    </w:p>
    <w:p w14:paraId="4DC99059">
      <w:pPr>
        <w:pStyle w:val="7"/>
        <w:spacing w:before="128" w:line="278" w:lineRule="auto"/>
        <w:ind w:left="360" w:right="564"/>
      </w:pPr>
      <w:r>
        <w:rPr>
          <w:rFonts w:ascii="Arial" w:hAnsi="Arial"/>
          <w:b/>
        </w:rPr>
        <w:t xml:space="preserve">Kịch bản: </w:t>
      </w:r>
      <w:r>
        <w:t>Bạn sẽ tạo một chương trình quản lý điểm sinh viên đơn giản sử dụng if/else và vòng lặp.</w:t>
      </w:r>
    </w:p>
    <w:p w14:paraId="7B82A430">
      <w:pPr>
        <w:pStyle w:val="7"/>
        <w:spacing w:before="40"/>
      </w:pPr>
    </w:p>
    <w:p w14:paraId="1CF6BC78">
      <w:pPr>
        <w:spacing w:before="0"/>
        <w:ind w:left="360" w:right="0" w:firstLine="0"/>
        <w:jc w:val="left"/>
        <w:rPr>
          <w:rFonts w:ascii="Arial" w:hAnsi="Arial"/>
          <w:b/>
          <w:sz w:val="22"/>
        </w:rPr>
      </w:pPr>
      <w:r>
        <w:rPr>
          <w:rFonts w:ascii="Arial" w:hAnsi="Arial"/>
          <w:b/>
          <w:sz w:val="22"/>
        </w:rPr>
        <w:t>Code</w:t>
      </w:r>
      <w:r>
        <w:rPr>
          <w:rFonts w:ascii="Arial" w:hAnsi="Arial"/>
          <w:b/>
          <w:spacing w:val="-3"/>
          <w:sz w:val="22"/>
        </w:rPr>
        <w:t xml:space="preserve"> </w:t>
      </w:r>
      <w:r>
        <w:rPr>
          <w:rFonts w:ascii="Arial" w:hAnsi="Arial"/>
          <w:b/>
          <w:sz w:val="22"/>
        </w:rPr>
        <w:t>Khởi</w:t>
      </w:r>
      <w:r>
        <w:rPr>
          <w:rFonts w:ascii="Arial" w:hAnsi="Arial"/>
          <w:b/>
          <w:spacing w:val="-2"/>
          <w:sz w:val="22"/>
        </w:rPr>
        <w:t xml:space="preserve"> </w:t>
      </w:r>
      <w:r>
        <w:rPr>
          <w:rFonts w:ascii="Arial" w:hAnsi="Arial"/>
          <w:b/>
          <w:sz w:val="22"/>
        </w:rPr>
        <w:t>đầu</w:t>
      </w:r>
      <w:r>
        <w:rPr>
          <w:rFonts w:ascii="Arial" w:hAnsi="Arial"/>
          <w:b/>
          <w:spacing w:val="-4"/>
          <w:sz w:val="22"/>
        </w:rPr>
        <w:t xml:space="preserve"> </w:t>
      </w:r>
      <w:r>
        <w:rPr>
          <w:rFonts w:ascii="Arial" w:hAnsi="Arial"/>
          <w:b/>
          <w:sz w:val="22"/>
        </w:rPr>
        <w:t>(Starter</w:t>
      </w:r>
      <w:r>
        <w:rPr>
          <w:rFonts w:ascii="Arial" w:hAnsi="Arial"/>
          <w:b/>
          <w:spacing w:val="-2"/>
          <w:sz w:val="22"/>
        </w:rPr>
        <w:t xml:space="preserve"> Code):</w:t>
      </w:r>
    </w:p>
    <w:p w14:paraId="3B9B3AE7">
      <w:pPr>
        <w:pStyle w:val="7"/>
        <w:spacing w:before="81"/>
        <w:rPr>
          <w:rFonts w:ascii="Arial"/>
          <w:b/>
        </w:rPr>
      </w:pPr>
    </w:p>
    <w:p w14:paraId="2B903A51">
      <w:pPr>
        <w:pStyle w:val="7"/>
        <w:spacing w:line="559" w:lineRule="auto"/>
        <w:ind w:left="360" w:right="8311"/>
      </w:pPr>
      <w:r>
        <w:t>using</w:t>
      </w:r>
      <w:r>
        <w:rPr>
          <w:spacing w:val="-13"/>
        </w:rPr>
        <w:t xml:space="preserve"> </w:t>
      </w:r>
      <w:r>
        <w:t>System; class</w:t>
      </w:r>
      <w:r>
        <w:rPr>
          <w:spacing w:val="-2"/>
        </w:rPr>
        <w:t xml:space="preserve"> Program</w:t>
      </w:r>
    </w:p>
    <w:p w14:paraId="6567E44B">
      <w:pPr>
        <w:spacing w:before="3"/>
        <w:ind w:left="360" w:right="0" w:firstLine="0"/>
        <w:jc w:val="left"/>
        <w:rPr>
          <w:sz w:val="22"/>
        </w:rPr>
      </w:pPr>
      <w:r>
        <w:rPr>
          <w:spacing w:val="-10"/>
          <w:sz w:val="22"/>
        </w:rPr>
        <w:t>{</w:t>
      </w:r>
    </w:p>
    <w:p w14:paraId="1C8F140A">
      <w:pPr>
        <w:pStyle w:val="7"/>
        <w:spacing w:before="83"/>
      </w:pPr>
    </w:p>
    <w:p w14:paraId="7A5D45F9">
      <w:pPr>
        <w:pStyle w:val="7"/>
        <w:ind w:left="607"/>
      </w:pPr>
      <w:r>
        <w:t>static</w:t>
      </w:r>
      <w:r>
        <w:rPr>
          <w:spacing w:val="-6"/>
        </w:rPr>
        <w:t xml:space="preserve"> </w:t>
      </w:r>
      <w:r>
        <w:t>void</w:t>
      </w:r>
      <w:r>
        <w:rPr>
          <w:spacing w:val="-3"/>
        </w:rPr>
        <w:t xml:space="preserve"> </w:t>
      </w:r>
      <w:r>
        <w:rPr>
          <w:spacing w:val="-2"/>
        </w:rPr>
        <w:t>Main()</w:t>
      </w:r>
    </w:p>
    <w:p w14:paraId="61B893C3">
      <w:pPr>
        <w:pStyle w:val="7"/>
        <w:spacing w:before="83"/>
      </w:pPr>
    </w:p>
    <w:p w14:paraId="50680EF8">
      <w:pPr>
        <w:spacing w:before="0"/>
        <w:ind w:left="604" w:right="0" w:firstLine="0"/>
        <w:jc w:val="left"/>
        <w:rPr>
          <w:sz w:val="22"/>
        </w:rPr>
      </w:pPr>
      <w:r>
        <w:rPr>
          <w:spacing w:val="-10"/>
          <w:sz w:val="22"/>
        </w:rPr>
        <w:t>{</w:t>
      </w:r>
    </w:p>
    <w:p w14:paraId="4C5B65BD">
      <w:pPr>
        <w:pStyle w:val="7"/>
        <w:spacing w:before="85"/>
      </w:pPr>
    </w:p>
    <w:p w14:paraId="09A0E63E">
      <w:pPr>
        <w:pStyle w:val="7"/>
        <w:ind w:left="850"/>
      </w:pPr>
      <w:r>
        <w:t>Console.WriteLine("===</w:t>
      </w:r>
      <w:r>
        <w:rPr>
          <w:spacing w:val="3"/>
        </w:rPr>
        <w:t xml:space="preserve"> </w:t>
      </w:r>
      <w:r>
        <w:t>Chương</w:t>
      </w:r>
      <w:r>
        <w:rPr>
          <w:spacing w:val="4"/>
        </w:rPr>
        <w:t xml:space="preserve"> </w:t>
      </w:r>
      <w:r>
        <w:t>trình</w:t>
      </w:r>
      <w:r>
        <w:rPr>
          <w:spacing w:val="4"/>
        </w:rPr>
        <w:t xml:space="preserve"> </w:t>
      </w:r>
      <w:r>
        <w:t>Xếp</w:t>
      </w:r>
      <w:r>
        <w:rPr>
          <w:spacing w:val="5"/>
        </w:rPr>
        <w:t xml:space="preserve"> </w:t>
      </w:r>
      <w:r>
        <w:t>loại</w:t>
      </w:r>
      <w:r>
        <w:rPr>
          <w:spacing w:val="5"/>
        </w:rPr>
        <w:t xml:space="preserve"> </w:t>
      </w:r>
      <w:r>
        <w:t>Sinh</w:t>
      </w:r>
      <w:r>
        <w:rPr>
          <w:spacing w:val="7"/>
        </w:rPr>
        <w:t xml:space="preserve"> </w:t>
      </w:r>
      <w:r>
        <w:t>viên</w:t>
      </w:r>
      <w:r>
        <w:rPr>
          <w:spacing w:val="6"/>
        </w:rPr>
        <w:t xml:space="preserve"> </w:t>
      </w:r>
      <w:r>
        <w:rPr>
          <w:spacing w:val="-2"/>
        </w:rPr>
        <w:t>===\n");</w:t>
      </w:r>
    </w:p>
    <w:p w14:paraId="7C66C141">
      <w:pPr>
        <w:pStyle w:val="7"/>
      </w:pPr>
    </w:p>
    <w:p w14:paraId="0D216DF9">
      <w:pPr>
        <w:pStyle w:val="7"/>
      </w:pPr>
    </w:p>
    <w:p w14:paraId="165B8C20">
      <w:pPr>
        <w:pStyle w:val="7"/>
        <w:spacing w:before="168"/>
      </w:pPr>
    </w:p>
    <w:p w14:paraId="159F58DE">
      <w:pPr>
        <w:pStyle w:val="7"/>
        <w:ind w:left="849"/>
      </w:pPr>
      <w:r>
        <w:t>//</w:t>
      </w:r>
      <w:r>
        <w:rPr>
          <w:spacing w:val="-1"/>
        </w:rPr>
        <w:t xml:space="preserve"> </w:t>
      </w:r>
      <w:r>
        <w:t>TODO</w:t>
      </w:r>
      <w:r>
        <w:rPr>
          <w:spacing w:val="-1"/>
        </w:rPr>
        <w:t xml:space="preserve"> </w:t>
      </w:r>
      <w:r>
        <w:t>1: Khai báo</w:t>
      </w:r>
      <w:r>
        <w:rPr>
          <w:spacing w:val="3"/>
        </w:rPr>
        <w:t xml:space="preserve"> </w:t>
      </w:r>
      <w:r>
        <w:t>biến thông</w:t>
      </w:r>
      <w:r>
        <w:rPr>
          <w:spacing w:val="-1"/>
        </w:rPr>
        <w:t xml:space="preserve"> </w:t>
      </w:r>
      <w:r>
        <w:t>tin</w:t>
      </w:r>
      <w:r>
        <w:rPr>
          <w:spacing w:val="-3"/>
        </w:rPr>
        <w:t xml:space="preserve"> </w:t>
      </w:r>
      <w:r>
        <w:t>sinh</w:t>
      </w:r>
      <w:r>
        <w:rPr>
          <w:spacing w:val="1"/>
        </w:rPr>
        <w:t xml:space="preserve"> </w:t>
      </w:r>
      <w:r>
        <w:rPr>
          <w:spacing w:val="-4"/>
        </w:rPr>
        <w:t>viên</w:t>
      </w:r>
    </w:p>
    <w:p w14:paraId="50748407">
      <w:pPr>
        <w:pStyle w:val="7"/>
        <w:spacing w:before="83"/>
      </w:pPr>
    </w:p>
    <w:p w14:paraId="68446867">
      <w:pPr>
        <w:pStyle w:val="7"/>
        <w:ind w:left="849"/>
      </w:pPr>
      <w:r>
        <w:t>//</w:t>
      </w:r>
      <w:r>
        <w:rPr>
          <w:spacing w:val="-1"/>
        </w:rPr>
        <w:t xml:space="preserve"> </w:t>
      </w:r>
      <w:r>
        <w:t>string hoVaTen</w:t>
      </w:r>
      <w:r>
        <w:rPr>
          <w:spacing w:val="-1"/>
        </w:rPr>
        <w:t xml:space="preserve"> </w:t>
      </w:r>
      <w:r>
        <w:t>=</w:t>
      </w:r>
      <w:r>
        <w:rPr>
          <w:spacing w:val="-3"/>
        </w:rPr>
        <w:t xml:space="preserve"> </w:t>
      </w:r>
      <w:r>
        <w:t>"Nguyễn</w:t>
      </w:r>
      <w:r>
        <w:rPr>
          <w:spacing w:val="2"/>
        </w:rPr>
        <w:t xml:space="preserve"> </w:t>
      </w:r>
      <w:r>
        <w:t>Văn</w:t>
      </w:r>
      <w:r>
        <w:rPr>
          <w:spacing w:val="2"/>
        </w:rPr>
        <w:t xml:space="preserve"> </w:t>
      </w:r>
      <w:r>
        <w:t>A"; (Thay bằng</w:t>
      </w:r>
      <w:r>
        <w:rPr>
          <w:spacing w:val="3"/>
        </w:rPr>
        <w:t xml:space="preserve"> </w:t>
      </w:r>
      <w:r>
        <w:t>tên</w:t>
      </w:r>
      <w:r>
        <w:rPr>
          <w:spacing w:val="-1"/>
        </w:rPr>
        <w:t xml:space="preserve"> </w:t>
      </w:r>
      <w:r>
        <w:t xml:space="preserve">của </w:t>
      </w:r>
      <w:r>
        <w:rPr>
          <w:spacing w:val="-4"/>
        </w:rPr>
        <w:t>bạn)</w:t>
      </w:r>
    </w:p>
    <w:p w14:paraId="1FFC923A">
      <w:pPr>
        <w:pStyle w:val="7"/>
        <w:spacing w:before="85"/>
      </w:pPr>
    </w:p>
    <w:p w14:paraId="7E48648A">
      <w:pPr>
        <w:pStyle w:val="7"/>
        <w:ind w:left="849"/>
      </w:pPr>
      <w:r>
        <w:t>// double</w:t>
      </w:r>
      <w:r>
        <w:rPr>
          <w:spacing w:val="2"/>
        </w:rPr>
        <w:t xml:space="preserve"> </w:t>
      </w:r>
      <w:r>
        <w:t>diem =</w:t>
      </w:r>
      <w:r>
        <w:rPr>
          <w:spacing w:val="-1"/>
        </w:rPr>
        <w:t xml:space="preserve"> </w:t>
      </w:r>
      <w:r>
        <w:t>7.5; (Thay bằng</w:t>
      </w:r>
      <w:r>
        <w:rPr>
          <w:spacing w:val="-1"/>
        </w:rPr>
        <w:t xml:space="preserve"> </w:t>
      </w:r>
      <w:r>
        <w:t>điểm của</w:t>
      </w:r>
      <w:r>
        <w:rPr>
          <w:spacing w:val="2"/>
        </w:rPr>
        <w:t xml:space="preserve"> </w:t>
      </w:r>
      <w:r>
        <w:rPr>
          <w:spacing w:val="-4"/>
        </w:rPr>
        <w:t>bạn)</w:t>
      </w:r>
    </w:p>
    <w:p w14:paraId="78205481">
      <w:pPr>
        <w:pStyle w:val="7"/>
      </w:pPr>
    </w:p>
    <w:p w14:paraId="064593F8">
      <w:pPr>
        <w:pStyle w:val="7"/>
      </w:pPr>
    </w:p>
    <w:p w14:paraId="43861C9E">
      <w:pPr>
        <w:pStyle w:val="7"/>
        <w:spacing w:before="168"/>
      </w:pPr>
    </w:p>
    <w:p w14:paraId="7A8A599C">
      <w:pPr>
        <w:pStyle w:val="7"/>
        <w:ind w:left="849"/>
      </w:pPr>
      <w:r>
        <w:t>//</w:t>
      </w:r>
      <w:r>
        <w:rPr>
          <w:spacing w:val="-1"/>
        </w:rPr>
        <w:t xml:space="preserve"> </w:t>
      </w:r>
      <w:r>
        <w:t>TODO 2: In</w:t>
      </w:r>
      <w:r>
        <w:rPr>
          <w:spacing w:val="-1"/>
        </w:rPr>
        <w:t xml:space="preserve"> </w:t>
      </w:r>
      <w:r>
        <w:t>ra thông</w:t>
      </w:r>
      <w:r>
        <w:rPr>
          <w:spacing w:val="3"/>
        </w:rPr>
        <w:t xml:space="preserve"> </w:t>
      </w:r>
      <w:r>
        <w:t>tin sinh</w:t>
      </w:r>
      <w:r>
        <w:rPr>
          <w:spacing w:val="1"/>
        </w:rPr>
        <w:t xml:space="preserve"> </w:t>
      </w:r>
      <w:r>
        <w:rPr>
          <w:spacing w:val="-4"/>
        </w:rPr>
        <w:t>viên</w:t>
      </w:r>
    </w:p>
    <w:p w14:paraId="114C2B96">
      <w:pPr>
        <w:pStyle w:val="7"/>
        <w:spacing w:before="83"/>
      </w:pPr>
    </w:p>
    <w:p w14:paraId="44DE72B5">
      <w:pPr>
        <w:pStyle w:val="7"/>
        <w:ind w:left="849"/>
      </w:pPr>
      <w:r>
        <w:t>//</w:t>
      </w:r>
      <w:r>
        <w:rPr>
          <w:spacing w:val="-3"/>
        </w:rPr>
        <w:t xml:space="preserve"> </w:t>
      </w:r>
      <w:r>
        <w:t>Console.WriteLine($"Họ</w:t>
      </w:r>
      <w:r>
        <w:rPr>
          <w:spacing w:val="-6"/>
        </w:rPr>
        <w:t xml:space="preserve"> </w:t>
      </w:r>
      <w:r>
        <w:t>tên:</w:t>
      </w:r>
      <w:r>
        <w:rPr>
          <w:spacing w:val="-2"/>
        </w:rPr>
        <w:t xml:space="preserve"> {hoVaTen}");</w:t>
      </w:r>
    </w:p>
    <w:p w14:paraId="4FBBD2DA">
      <w:pPr>
        <w:pStyle w:val="7"/>
        <w:spacing w:before="82"/>
      </w:pPr>
    </w:p>
    <w:p w14:paraId="6E163744">
      <w:pPr>
        <w:pStyle w:val="7"/>
        <w:spacing w:before="1"/>
        <w:ind w:left="849"/>
      </w:pPr>
      <w:r>
        <w:t>//</w:t>
      </w:r>
      <w:r>
        <w:rPr>
          <w:spacing w:val="-8"/>
        </w:rPr>
        <w:t xml:space="preserve"> </w:t>
      </w:r>
      <w:r>
        <w:t>Console.WriteLine($"Điểm:</w:t>
      </w:r>
      <w:r>
        <w:rPr>
          <w:spacing w:val="-8"/>
        </w:rPr>
        <w:t xml:space="preserve"> </w:t>
      </w:r>
      <w:r>
        <w:rPr>
          <w:spacing w:val="-2"/>
        </w:rPr>
        <w:t>{diem}\n");</w:t>
      </w:r>
    </w:p>
    <w:p w14:paraId="74FE148F">
      <w:pPr>
        <w:pStyle w:val="7"/>
      </w:pPr>
    </w:p>
    <w:p w14:paraId="4B120E08">
      <w:pPr>
        <w:pStyle w:val="7"/>
      </w:pPr>
    </w:p>
    <w:p w14:paraId="1AB5717D">
      <w:pPr>
        <w:pStyle w:val="7"/>
        <w:spacing w:before="167"/>
      </w:pPr>
    </w:p>
    <w:p w14:paraId="4FD1FE2E">
      <w:pPr>
        <w:pStyle w:val="7"/>
        <w:spacing w:before="1"/>
        <w:ind w:left="849"/>
      </w:pPr>
      <w:r>
        <w:t>//</w:t>
      </w:r>
      <w:r>
        <w:rPr>
          <w:spacing w:val="-1"/>
        </w:rPr>
        <w:t xml:space="preserve"> </w:t>
      </w:r>
      <w:r>
        <w:t>TODO</w:t>
      </w:r>
      <w:r>
        <w:rPr>
          <w:spacing w:val="-1"/>
        </w:rPr>
        <w:t xml:space="preserve"> </w:t>
      </w:r>
      <w:r>
        <w:t>3: Viết</w:t>
      </w:r>
      <w:r>
        <w:rPr>
          <w:spacing w:val="3"/>
        </w:rPr>
        <w:t xml:space="preserve"> </w:t>
      </w:r>
      <w:r>
        <w:t>cấu</w:t>
      </w:r>
      <w:r>
        <w:rPr>
          <w:spacing w:val="-1"/>
        </w:rPr>
        <w:t xml:space="preserve"> </w:t>
      </w:r>
      <w:r>
        <w:t>trúc if/else</w:t>
      </w:r>
      <w:r>
        <w:rPr>
          <w:spacing w:val="-1"/>
        </w:rPr>
        <w:t xml:space="preserve"> </w:t>
      </w:r>
      <w:r>
        <w:t>if/else</w:t>
      </w:r>
      <w:r>
        <w:rPr>
          <w:spacing w:val="2"/>
        </w:rPr>
        <w:t xml:space="preserve"> </w:t>
      </w:r>
      <w:r>
        <w:t>để</w:t>
      </w:r>
      <w:r>
        <w:rPr>
          <w:spacing w:val="-1"/>
        </w:rPr>
        <w:t xml:space="preserve"> </w:t>
      </w:r>
      <w:r>
        <w:t>xếp</w:t>
      </w:r>
      <w:r>
        <w:rPr>
          <w:spacing w:val="-1"/>
        </w:rPr>
        <w:t xml:space="preserve"> </w:t>
      </w:r>
      <w:r>
        <w:rPr>
          <w:spacing w:val="-4"/>
        </w:rPr>
        <w:t>loại</w:t>
      </w:r>
    </w:p>
    <w:p w14:paraId="3CBDF2AD">
      <w:pPr>
        <w:pStyle w:val="7"/>
        <w:spacing w:before="85"/>
      </w:pPr>
    </w:p>
    <w:p w14:paraId="536D452B">
      <w:pPr>
        <w:pStyle w:val="7"/>
        <w:ind w:left="849"/>
      </w:pPr>
      <w:r>
        <w:t xml:space="preserve">// Tiêu </w:t>
      </w:r>
      <w:r>
        <w:rPr>
          <w:spacing w:val="-4"/>
        </w:rPr>
        <w:t>chí:</w:t>
      </w:r>
    </w:p>
    <w:p w14:paraId="38233DC5">
      <w:pPr>
        <w:pStyle w:val="7"/>
        <w:spacing w:before="82"/>
      </w:pPr>
    </w:p>
    <w:p w14:paraId="5FADBF19">
      <w:pPr>
        <w:pStyle w:val="7"/>
        <w:spacing w:before="1"/>
        <w:ind w:left="849"/>
      </w:pPr>
      <w:r>
        <w:t>// -</w:t>
      </w:r>
      <w:r>
        <w:rPr>
          <w:spacing w:val="1"/>
        </w:rPr>
        <w:t xml:space="preserve"> </w:t>
      </w:r>
      <w:r>
        <w:t>Nếu</w:t>
      </w:r>
      <w:r>
        <w:rPr>
          <w:spacing w:val="1"/>
        </w:rPr>
        <w:t xml:space="preserve"> </w:t>
      </w:r>
      <w:r>
        <w:t>điểm</w:t>
      </w:r>
      <w:r>
        <w:rPr>
          <w:spacing w:val="1"/>
        </w:rPr>
        <w:t xml:space="preserve"> </w:t>
      </w:r>
      <w:r>
        <w:t>&gt;= 8.5 =&gt;</w:t>
      </w:r>
      <w:r>
        <w:rPr>
          <w:spacing w:val="1"/>
        </w:rPr>
        <w:t xml:space="preserve"> </w:t>
      </w:r>
      <w:r>
        <w:rPr>
          <w:spacing w:val="-2"/>
        </w:rPr>
        <w:t>"Giỏi"</w:t>
      </w:r>
    </w:p>
    <w:p w14:paraId="76B7FE9F">
      <w:pPr>
        <w:pStyle w:val="7"/>
        <w:spacing w:before="85"/>
      </w:pPr>
    </w:p>
    <w:p w14:paraId="37BADD9F">
      <w:pPr>
        <w:pStyle w:val="7"/>
        <w:ind w:left="849"/>
      </w:pPr>
      <w:r>
        <w:t>// -</w:t>
      </w:r>
      <w:r>
        <w:rPr>
          <w:spacing w:val="1"/>
        </w:rPr>
        <w:t xml:space="preserve"> </w:t>
      </w:r>
      <w:r>
        <w:t>Nếu</w:t>
      </w:r>
      <w:r>
        <w:rPr>
          <w:spacing w:val="1"/>
        </w:rPr>
        <w:t xml:space="preserve"> </w:t>
      </w:r>
      <w:r>
        <w:t>điểm</w:t>
      </w:r>
      <w:r>
        <w:rPr>
          <w:spacing w:val="1"/>
        </w:rPr>
        <w:t xml:space="preserve"> </w:t>
      </w:r>
      <w:r>
        <w:t>&gt;= 7.0 =&gt;</w:t>
      </w:r>
      <w:r>
        <w:rPr>
          <w:spacing w:val="1"/>
        </w:rPr>
        <w:t xml:space="preserve"> </w:t>
      </w:r>
      <w:r>
        <w:rPr>
          <w:spacing w:val="-2"/>
        </w:rPr>
        <w:t>"Khá"</w:t>
      </w:r>
    </w:p>
    <w:p w14:paraId="3859E361">
      <w:pPr>
        <w:pStyle w:val="7"/>
        <w:spacing w:after="0"/>
        <w:sectPr>
          <w:pgSz w:w="12240" w:h="15840"/>
          <w:pgMar w:top="1380" w:right="1080" w:bottom="280" w:left="1080" w:header="720" w:footer="720" w:gutter="0"/>
          <w:cols w:space="720" w:num="1"/>
        </w:sectPr>
      </w:pPr>
    </w:p>
    <w:p w14:paraId="70F9C47D">
      <w:pPr>
        <w:pStyle w:val="7"/>
        <w:spacing w:before="83"/>
        <w:ind w:left="849"/>
      </w:pPr>
      <w:r>
        <w:t>// -</w:t>
      </w:r>
      <w:r>
        <w:rPr>
          <w:spacing w:val="1"/>
        </w:rPr>
        <w:t xml:space="preserve"> </w:t>
      </w:r>
      <w:r>
        <w:t>Nếu</w:t>
      </w:r>
      <w:r>
        <w:rPr>
          <w:spacing w:val="1"/>
        </w:rPr>
        <w:t xml:space="preserve"> </w:t>
      </w:r>
      <w:r>
        <w:t>điểm &gt;=</w:t>
      </w:r>
      <w:r>
        <w:rPr>
          <w:spacing w:val="1"/>
        </w:rPr>
        <w:t xml:space="preserve"> </w:t>
      </w:r>
      <w:r>
        <w:t xml:space="preserve">5.5 =&gt; "Trung </w:t>
      </w:r>
      <w:r>
        <w:rPr>
          <w:spacing w:val="-4"/>
        </w:rPr>
        <w:t>bình"</w:t>
      </w:r>
    </w:p>
    <w:p w14:paraId="7B4034DA">
      <w:pPr>
        <w:pStyle w:val="7"/>
        <w:spacing w:before="83"/>
      </w:pPr>
    </w:p>
    <w:p w14:paraId="4D0B1399">
      <w:pPr>
        <w:pStyle w:val="7"/>
        <w:ind w:left="849"/>
      </w:pPr>
      <w:r>
        <w:t>// -</w:t>
      </w:r>
      <w:r>
        <w:rPr>
          <w:spacing w:val="1"/>
        </w:rPr>
        <w:t xml:space="preserve"> </w:t>
      </w:r>
      <w:r>
        <w:t>Nếu</w:t>
      </w:r>
      <w:r>
        <w:rPr>
          <w:spacing w:val="1"/>
        </w:rPr>
        <w:t xml:space="preserve"> </w:t>
      </w:r>
      <w:r>
        <w:t>điểm</w:t>
      </w:r>
      <w:r>
        <w:rPr>
          <w:spacing w:val="1"/>
        </w:rPr>
        <w:t xml:space="preserve"> </w:t>
      </w:r>
      <w:r>
        <w:t>&lt; 5.5 =&gt;</w:t>
      </w:r>
      <w:r>
        <w:rPr>
          <w:spacing w:val="1"/>
        </w:rPr>
        <w:t xml:space="preserve"> </w:t>
      </w:r>
      <w:r>
        <w:rPr>
          <w:spacing w:val="-2"/>
        </w:rPr>
        <w:t>"Yếu"</w:t>
      </w:r>
    </w:p>
    <w:p w14:paraId="5E00C61B">
      <w:pPr>
        <w:pStyle w:val="7"/>
      </w:pPr>
    </w:p>
    <w:p w14:paraId="0D4FB63B">
      <w:pPr>
        <w:pStyle w:val="7"/>
      </w:pPr>
    </w:p>
    <w:p w14:paraId="34686A4F">
      <w:pPr>
        <w:pStyle w:val="7"/>
        <w:spacing w:before="168"/>
      </w:pPr>
    </w:p>
    <w:p w14:paraId="068F6FD6">
      <w:pPr>
        <w:pStyle w:val="7"/>
        <w:ind w:left="849"/>
      </w:pPr>
      <w:r>
        <w:t>//</w:t>
      </w:r>
      <w:r>
        <w:rPr>
          <w:spacing w:val="-2"/>
        </w:rPr>
        <w:t xml:space="preserve"> </w:t>
      </w:r>
      <w:r>
        <w:t>(Viết</w:t>
      </w:r>
      <w:r>
        <w:rPr>
          <w:spacing w:val="1"/>
        </w:rPr>
        <w:t xml:space="preserve"> </w:t>
      </w:r>
      <w:r>
        <w:t>code</w:t>
      </w:r>
      <w:r>
        <w:rPr>
          <w:spacing w:val="-1"/>
        </w:rPr>
        <w:t xml:space="preserve"> </w:t>
      </w:r>
      <w:r>
        <w:t>của</w:t>
      </w:r>
      <w:r>
        <w:rPr>
          <w:spacing w:val="1"/>
        </w:rPr>
        <w:t xml:space="preserve"> </w:t>
      </w:r>
      <w:r>
        <w:t>bạn</w:t>
      </w:r>
      <w:r>
        <w:rPr>
          <w:spacing w:val="2"/>
        </w:rPr>
        <w:t xml:space="preserve"> </w:t>
      </w:r>
      <w:r>
        <w:t>tại</w:t>
      </w:r>
      <w:r>
        <w:rPr>
          <w:spacing w:val="1"/>
        </w:rPr>
        <w:t xml:space="preserve"> </w:t>
      </w:r>
      <w:r>
        <w:rPr>
          <w:spacing w:val="-4"/>
        </w:rPr>
        <w:t>đây)</w:t>
      </w:r>
    </w:p>
    <w:p w14:paraId="48413E5C">
      <w:pPr>
        <w:pStyle w:val="7"/>
      </w:pPr>
    </w:p>
    <w:p w14:paraId="7E03BEEA">
      <w:pPr>
        <w:pStyle w:val="7"/>
      </w:pPr>
    </w:p>
    <w:p w14:paraId="3C1AFB70">
      <w:pPr>
        <w:pStyle w:val="7"/>
        <w:spacing w:before="168"/>
      </w:pPr>
    </w:p>
    <w:p w14:paraId="028CDAF0">
      <w:pPr>
        <w:pStyle w:val="7"/>
        <w:ind w:left="849"/>
      </w:pPr>
      <w:r>
        <w:t>//</w:t>
      </w:r>
      <w:r>
        <w:rPr>
          <w:spacing w:val="-1"/>
        </w:rPr>
        <w:t xml:space="preserve"> </w:t>
      </w:r>
      <w:r>
        <w:t>TODO 4:</w:t>
      </w:r>
      <w:r>
        <w:rPr>
          <w:spacing w:val="-1"/>
        </w:rPr>
        <w:t xml:space="preserve"> </w:t>
      </w:r>
      <w:r>
        <w:t>Viết</w:t>
      </w:r>
      <w:r>
        <w:rPr>
          <w:spacing w:val="3"/>
        </w:rPr>
        <w:t xml:space="preserve"> </w:t>
      </w:r>
      <w:r>
        <w:t>vòng</w:t>
      </w:r>
      <w:r>
        <w:rPr>
          <w:spacing w:val="2"/>
        </w:rPr>
        <w:t xml:space="preserve"> </w:t>
      </w:r>
      <w:r>
        <w:t>lặp for</w:t>
      </w:r>
      <w:r>
        <w:rPr>
          <w:spacing w:val="2"/>
        </w:rPr>
        <w:t xml:space="preserve"> </w:t>
      </w:r>
      <w:r>
        <w:t>để</w:t>
      </w:r>
      <w:r>
        <w:rPr>
          <w:spacing w:val="-1"/>
        </w:rPr>
        <w:t xml:space="preserve"> </w:t>
      </w:r>
      <w:r>
        <w:t>in</w:t>
      </w:r>
      <w:r>
        <w:rPr>
          <w:spacing w:val="2"/>
        </w:rPr>
        <w:t xml:space="preserve"> </w:t>
      </w:r>
      <w:r>
        <w:t>ra bảng</w:t>
      </w:r>
      <w:r>
        <w:rPr>
          <w:spacing w:val="-1"/>
        </w:rPr>
        <w:t xml:space="preserve"> </w:t>
      </w:r>
      <w:r>
        <w:t>điểm</w:t>
      </w:r>
      <w:r>
        <w:rPr>
          <w:spacing w:val="2"/>
        </w:rPr>
        <w:t xml:space="preserve"> </w:t>
      </w:r>
      <w:r>
        <w:t>của</w:t>
      </w:r>
      <w:r>
        <w:rPr>
          <w:spacing w:val="-1"/>
        </w:rPr>
        <w:t xml:space="preserve"> </w:t>
      </w:r>
      <w:r>
        <w:t>3</w:t>
      </w:r>
      <w:r>
        <w:rPr>
          <w:spacing w:val="-1"/>
        </w:rPr>
        <w:t xml:space="preserve"> </w:t>
      </w:r>
      <w:r>
        <w:t xml:space="preserve">sinh </w:t>
      </w:r>
      <w:r>
        <w:rPr>
          <w:spacing w:val="-4"/>
        </w:rPr>
        <w:t>viên</w:t>
      </w:r>
    </w:p>
    <w:p w14:paraId="7E2C188F">
      <w:pPr>
        <w:pStyle w:val="7"/>
        <w:spacing w:before="85"/>
      </w:pPr>
    </w:p>
    <w:p w14:paraId="2C80C115">
      <w:pPr>
        <w:pStyle w:val="7"/>
        <w:ind w:left="849"/>
      </w:pPr>
      <w:r>
        <w:t>//</w:t>
      </w:r>
      <w:r>
        <w:rPr>
          <w:spacing w:val="2"/>
        </w:rPr>
        <w:t xml:space="preserve"> </w:t>
      </w:r>
      <w:r>
        <w:t>Gợi</w:t>
      </w:r>
      <w:r>
        <w:rPr>
          <w:spacing w:val="4"/>
        </w:rPr>
        <w:t xml:space="preserve"> </w:t>
      </w:r>
      <w:r>
        <w:t>ý:</w:t>
      </w:r>
      <w:r>
        <w:rPr>
          <w:spacing w:val="5"/>
        </w:rPr>
        <w:t xml:space="preserve"> </w:t>
      </w:r>
      <w:r>
        <w:t>Tạo</w:t>
      </w:r>
      <w:r>
        <w:rPr>
          <w:spacing w:val="4"/>
        </w:rPr>
        <w:t xml:space="preserve"> </w:t>
      </w:r>
      <w:r>
        <w:t>2 mảng</w:t>
      </w:r>
      <w:r>
        <w:rPr>
          <w:spacing w:val="6"/>
        </w:rPr>
        <w:t xml:space="preserve"> </w:t>
      </w:r>
      <w:r>
        <w:t>lưu</w:t>
      </w:r>
      <w:r>
        <w:rPr>
          <w:spacing w:val="1"/>
        </w:rPr>
        <w:t xml:space="preserve"> </w:t>
      </w:r>
      <w:r>
        <w:t>tên</w:t>
      </w:r>
      <w:r>
        <w:rPr>
          <w:spacing w:val="2"/>
        </w:rPr>
        <w:t xml:space="preserve"> </w:t>
      </w:r>
      <w:r>
        <w:t>và</w:t>
      </w:r>
      <w:r>
        <w:rPr>
          <w:spacing w:val="7"/>
        </w:rPr>
        <w:t xml:space="preserve"> </w:t>
      </w:r>
      <w:r>
        <w:t>điểm,</w:t>
      </w:r>
      <w:r>
        <w:rPr>
          <w:spacing w:val="3"/>
        </w:rPr>
        <w:t xml:space="preserve"> </w:t>
      </w:r>
      <w:r>
        <w:t>rồi</w:t>
      </w:r>
      <w:r>
        <w:rPr>
          <w:spacing w:val="4"/>
        </w:rPr>
        <w:t xml:space="preserve"> </w:t>
      </w:r>
      <w:r>
        <w:t>dùng</w:t>
      </w:r>
      <w:r>
        <w:rPr>
          <w:spacing w:val="3"/>
        </w:rPr>
        <w:t xml:space="preserve"> </w:t>
      </w:r>
      <w:r>
        <w:t>for</w:t>
      </w:r>
      <w:r>
        <w:rPr>
          <w:spacing w:val="6"/>
        </w:rPr>
        <w:t xml:space="preserve"> </w:t>
      </w:r>
      <w:r>
        <w:t>để</w:t>
      </w:r>
      <w:r>
        <w:rPr>
          <w:spacing w:val="3"/>
        </w:rPr>
        <w:t xml:space="preserve"> </w:t>
      </w:r>
      <w:r>
        <w:rPr>
          <w:spacing w:val="-2"/>
        </w:rPr>
        <w:t>duyệt</w:t>
      </w:r>
    </w:p>
    <w:p w14:paraId="4A2357DB">
      <w:pPr>
        <w:pStyle w:val="7"/>
      </w:pPr>
    </w:p>
    <w:p w14:paraId="7A57E8FB">
      <w:pPr>
        <w:pStyle w:val="7"/>
      </w:pPr>
    </w:p>
    <w:p w14:paraId="3CC1D165">
      <w:pPr>
        <w:pStyle w:val="7"/>
        <w:spacing w:before="168"/>
      </w:pPr>
    </w:p>
    <w:p w14:paraId="283650FF">
      <w:pPr>
        <w:pStyle w:val="7"/>
        <w:spacing w:line="559" w:lineRule="auto"/>
        <w:ind w:left="850" w:right="2538"/>
      </w:pPr>
      <w:r>
        <w:t>string[]</w:t>
      </w:r>
      <w:r>
        <w:rPr>
          <w:spacing w:val="-2"/>
        </w:rPr>
        <w:t xml:space="preserve"> </w:t>
      </w:r>
      <w:r>
        <w:t>tenSV</w:t>
      </w:r>
      <w:r>
        <w:rPr>
          <w:spacing w:val="-4"/>
        </w:rPr>
        <w:t xml:space="preserve"> </w:t>
      </w:r>
      <w:r>
        <w:t>=</w:t>
      </w:r>
      <w:r>
        <w:rPr>
          <w:spacing w:val="-1"/>
        </w:rPr>
        <w:t xml:space="preserve"> </w:t>
      </w:r>
      <w:r>
        <w:t>{</w:t>
      </w:r>
      <w:r>
        <w:rPr>
          <w:spacing w:val="-1"/>
        </w:rPr>
        <w:t xml:space="preserve"> </w:t>
      </w:r>
      <w:r>
        <w:t>"Nguyễn Văn A",</w:t>
      </w:r>
      <w:r>
        <w:rPr>
          <w:spacing w:val="-2"/>
        </w:rPr>
        <w:t xml:space="preserve"> </w:t>
      </w:r>
      <w:r>
        <w:t>"Trần</w:t>
      </w:r>
      <w:r>
        <w:rPr>
          <w:spacing w:val="-1"/>
        </w:rPr>
        <w:t xml:space="preserve"> </w:t>
      </w:r>
      <w:r>
        <w:t>Thị</w:t>
      </w:r>
      <w:r>
        <w:rPr>
          <w:spacing w:val="-2"/>
        </w:rPr>
        <w:t xml:space="preserve"> </w:t>
      </w:r>
      <w:r>
        <w:t>B",</w:t>
      </w:r>
      <w:r>
        <w:rPr>
          <w:spacing w:val="-1"/>
        </w:rPr>
        <w:t xml:space="preserve"> </w:t>
      </w:r>
      <w:r>
        <w:t>"Lê Văn</w:t>
      </w:r>
      <w:r>
        <w:rPr>
          <w:spacing w:val="-2"/>
        </w:rPr>
        <w:t xml:space="preserve"> </w:t>
      </w:r>
      <w:r>
        <w:t>C"</w:t>
      </w:r>
      <w:r>
        <w:rPr>
          <w:spacing w:val="-2"/>
        </w:rPr>
        <w:t xml:space="preserve"> </w:t>
      </w:r>
      <w:r>
        <w:t>}; double[] diemSV = { 8.5, 7.2, 5.8 };</w:t>
      </w:r>
    </w:p>
    <w:p w14:paraId="4CD439A5">
      <w:pPr>
        <w:pStyle w:val="7"/>
      </w:pPr>
    </w:p>
    <w:p w14:paraId="77AB4272">
      <w:pPr>
        <w:pStyle w:val="7"/>
        <w:spacing w:before="86"/>
      </w:pPr>
    </w:p>
    <w:p w14:paraId="5F783D97">
      <w:pPr>
        <w:pStyle w:val="7"/>
        <w:spacing w:before="1" w:line="559" w:lineRule="auto"/>
        <w:ind w:left="849" w:right="4709" w:firstLine="1"/>
      </w:pPr>
      <w:r>
        <w:t>Console.WriteLine("\n===</w:t>
      </w:r>
      <w:r>
        <w:rPr>
          <w:spacing w:val="-12"/>
        </w:rPr>
        <w:t xml:space="preserve"> </w:t>
      </w:r>
      <w:r>
        <w:t>Bảng</w:t>
      </w:r>
      <w:r>
        <w:rPr>
          <w:spacing w:val="-15"/>
        </w:rPr>
        <w:t xml:space="preserve"> </w:t>
      </w:r>
      <w:r>
        <w:t>Điểm</w:t>
      </w:r>
      <w:r>
        <w:rPr>
          <w:spacing w:val="-13"/>
        </w:rPr>
        <w:t xml:space="preserve"> </w:t>
      </w:r>
      <w:r>
        <w:t>==="); for (int i = 0; i &lt; tenSV.Length; i++)</w:t>
      </w:r>
    </w:p>
    <w:p w14:paraId="7DF0E24D">
      <w:pPr>
        <w:spacing w:before="3"/>
        <w:ind w:left="849" w:right="0" w:firstLine="0"/>
        <w:jc w:val="left"/>
        <w:rPr>
          <w:sz w:val="22"/>
        </w:rPr>
      </w:pPr>
      <w:r>
        <w:rPr>
          <w:spacing w:val="-10"/>
          <w:sz w:val="22"/>
        </w:rPr>
        <w:t>{</w:t>
      </w:r>
    </w:p>
    <w:p w14:paraId="0EF72CB4">
      <w:pPr>
        <w:pStyle w:val="7"/>
        <w:spacing w:before="83"/>
      </w:pPr>
    </w:p>
    <w:p w14:paraId="54F9CB8B">
      <w:pPr>
        <w:pStyle w:val="7"/>
        <w:ind w:left="1093"/>
      </w:pPr>
      <w:r>
        <w:t>//</w:t>
      </w:r>
      <w:r>
        <w:rPr>
          <w:spacing w:val="3"/>
        </w:rPr>
        <w:t xml:space="preserve"> </w:t>
      </w:r>
      <w:r>
        <w:t>TODO</w:t>
      </w:r>
      <w:r>
        <w:rPr>
          <w:spacing w:val="1"/>
        </w:rPr>
        <w:t xml:space="preserve"> </w:t>
      </w:r>
      <w:r>
        <w:t>5:</w:t>
      </w:r>
      <w:r>
        <w:rPr>
          <w:spacing w:val="4"/>
        </w:rPr>
        <w:t xml:space="preserve"> </w:t>
      </w:r>
      <w:r>
        <w:t>In</w:t>
      </w:r>
      <w:r>
        <w:rPr>
          <w:spacing w:val="1"/>
        </w:rPr>
        <w:t xml:space="preserve"> </w:t>
      </w:r>
      <w:r>
        <w:t>ra</w:t>
      </w:r>
      <w:r>
        <w:rPr>
          <w:spacing w:val="1"/>
        </w:rPr>
        <w:t xml:space="preserve"> </w:t>
      </w:r>
      <w:r>
        <w:t>tên,</w:t>
      </w:r>
      <w:r>
        <w:rPr>
          <w:spacing w:val="6"/>
        </w:rPr>
        <w:t xml:space="preserve"> </w:t>
      </w:r>
      <w:r>
        <w:t>điểm</w:t>
      </w:r>
      <w:r>
        <w:rPr>
          <w:spacing w:val="2"/>
        </w:rPr>
        <w:t xml:space="preserve"> </w:t>
      </w:r>
      <w:r>
        <w:t>và</w:t>
      </w:r>
      <w:r>
        <w:rPr>
          <w:spacing w:val="1"/>
        </w:rPr>
        <w:t xml:space="preserve"> </w:t>
      </w:r>
      <w:r>
        <w:t>xếp</w:t>
      </w:r>
      <w:r>
        <w:rPr>
          <w:spacing w:val="3"/>
        </w:rPr>
        <w:t xml:space="preserve"> </w:t>
      </w:r>
      <w:r>
        <w:t>loại</w:t>
      </w:r>
      <w:r>
        <w:rPr>
          <w:spacing w:val="2"/>
        </w:rPr>
        <w:t xml:space="preserve"> </w:t>
      </w:r>
      <w:r>
        <w:t>của</w:t>
      </w:r>
      <w:r>
        <w:rPr>
          <w:spacing w:val="-1"/>
        </w:rPr>
        <w:t xml:space="preserve"> </w:t>
      </w:r>
      <w:r>
        <w:t>từng</w:t>
      </w:r>
      <w:r>
        <w:rPr>
          <w:spacing w:val="2"/>
        </w:rPr>
        <w:t xml:space="preserve"> </w:t>
      </w:r>
      <w:r>
        <w:t>sinh</w:t>
      </w:r>
      <w:r>
        <w:rPr>
          <w:spacing w:val="2"/>
        </w:rPr>
        <w:t xml:space="preserve"> </w:t>
      </w:r>
      <w:r>
        <w:rPr>
          <w:spacing w:val="-4"/>
        </w:rPr>
        <w:t>viên</w:t>
      </w:r>
    </w:p>
    <w:p w14:paraId="57DA763D">
      <w:pPr>
        <w:pStyle w:val="7"/>
        <w:spacing w:before="85"/>
      </w:pPr>
    </w:p>
    <w:p w14:paraId="59AF5546">
      <w:pPr>
        <w:pStyle w:val="7"/>
        <w:ind w:left="1093"/>
      </w:pPr>
      <w:r>
        <w:t>//</w:t>
      </w:r>
      <w:r>
        <w:rPr>
          <w:spacing w:val="-1"/>
        </w:rPr>
        <w:t xml:space="preserve"> </w:t>
      </w:r>
      <w:r>
        <w:t>(Viết code của bạn</w:t>
      </w:r>
      <w:r>
        <w:rPr>
          <w:spacing w:val="3"/>
        </w:rPr>
        <w:t xml:space="preserve"> </w:t>
      </w:r>
      <w:r>
        <w:t>tại</w:t>
      </w:r>
      <w:r>
        <w:rPr>
          <w:spacing w:val="1"/>
        </w:rPr>
        <w:t xml:space="preserve"> </w:t>
      </w:r>
      <w:r>
        <w:rPr>
          <w:spacing w:val="-4"/>
        </w:rPr>
        <w:t>đây)</w:t>
      </w:r>
    </w:p>
    <w:p w14:paraId="0F3FBF88">
      <w:pPr>
        <w:pStyle w:val="7"/>
        <w:spacing w:before="83"/>
      </w:pPr>
    </w:p>
    <w:p w14:paraId="46B937E0">
      <w:pPr>
        <w:spacing w:before="0"/>
        <w:ind w:left="849" w:right="0" w:firstLine="0"/>
        <w:jc w:val="left"/>
        <w:rPr>
          <w:sz w:val="22"/>
        </w:rPr>
      </w:pPr>
      <w:r>
        <w:rPr>
          <w:spacing w:val="-10"/>
          <w:sz w:val="22"/>
        </w:rPr>
        <w:t>}</w:t>
      </w:r>
    </w:p>
    <w:p w14:paraId="6969D0A4">
      <w:pPr>
        <w:pStyle w:val="7"/>
      </w:pPr>
    </w:p>
    <w:p w14:paraId="59A067CA">
      <w:pPr>
        <w:pStyle w:val="7"/>
      </w:pPr>
    </w:p>
    <w:p w14:paraId="2D0FEBB9">
      <w:pPr>
        <w:pStyle w:val="7"/>
        <w:spacing w:before="168"/>
      </w:pPr>
    </w:p>
    <w:p w14:paraId="05EC9640">
      <w:pPr>
        <w:pStyle w:val="7"/>
        <w:ind w:left="849"/>
      </w:pPr>
      <w:r>
        <w:t>// TODO</w:t>
      </w:r>
      <w:r>
        <w:rPr>
          <w:spacing w:val="-1"/>
        </w:rPr>
        <w:t xml:space="preserve"> </w:t>
      </w:r>
      <w:r>
        <w:t>6:</w:t>
      </w:r>
      <w:r>
        <w:rPr>
          <w:spacing w:val="1"/>
        </w:rPr>
        <w:t xml:space="preserve"> </w:t>
      </w:r>
      <w:r>
        <w:t>(Tùy</w:t>
      </w:r>
      <w:r>
        <w:rPr>
          <w:spacing w:val="1"/>
        </w:rPr>
        <w:t xml:space="preserve"> </w:t>
      </w:r>
      <w:r>
        <w:t>chọn)</w:t>
      </w:r>
      <w:r>
        <w:rPr>
          <w:spacing w:val="3"/>
        </w:rPr>
        <w:t xml:space="preserve"> </w:t>
      </w:r>
      <w:r>
        <w:t>Dùng</w:t>
      </w:r>
      <w:r>
        <w:rPr>
          <w:spacing w:val="2"/>
        </w:rPr>
        <w:t xml:space="preserve"> </w:t>
      </w:r>
      <w:r>
        <w:t>while loop</w:t>
      </w:r>
      <w:r>
        <w:rPr>
          <w:spacing w:val="1"/>
        </w:rPr>
        <w:t xml:space="preserve"> </w:t>
      </w:r>
      <w:r>
        <w:t>để</w:t>
      </w:r>
      <w:r>
        <w:rPr>
          <w:spacing w:val="-1"/>
        </w:rPr>
        <w:t xml:space="preserve"> </w:t>
      </w:r>
      <w:r>
        <w:t>tính</w:t>
      </w:r>
      <w:r>
        <w:rPr>
          <w:spacing w:val="4"/>
        </w:rPr>
        <w:t xml:space="preserve"> </w:t>
      </w:r>
      <w:r>
        <w:t>tổng</w:t>
      </w:r>
      <w:r>
        <w:rPr>
          <w:spacing w:val="-1"/>
        </w:rPr>
        <w:t xml:space="preserve"> </w:t>
      </w:r>
      <w:r>
        <w:rPr>
          <w:spacing w:val="-4"/>
        </w:rPr>
        <w:t>điểm</w:t>
      </w:r>
    </w:p>
    <w:p w14:paraId="5B37807E">
      <w:pPr>
        <w:pStyle w:val="7"/>
        <w:spacing w:before="83"/>
      </w:pPr>
    </w:p>
    <w:p w14:paraId="5C34EB9B">
      <w:pPr>
        <w:pStyle w:val="7"/>
        <w:spacing w:line="561" w:lineRule="auto"/>
        <w:ind w:left="850" w:right="4072" w:hanging="2"/>
      </w:pPr>
      <w:r>
        <w:t>//</w:t>
      </w:r>
      <w:r>
        <w:rPr>
          <w:spacing w:val="-1"/>
        </w:rPr>
        <w:t xml:space="preserve"> </w:t>
      </w:r>
      <w:r>
        <w:t>Gợi ý: Duyệt mảng diemSV và</w:t>
      </w:r>
      <w:r>
        <w:rPr>
          <w:spacing w:val="-3"/>
        </w:rPr>
        <w:t xml:space="preserve"> </w:t>
      </w:r>
      <w:r>
        <w:t>cộng</w:t>
      </w:r>
      <w:r>
        <w:rPr>
          <w:spacing w:val="-1"/>
        </w:rPr>
        <w:t xml:space="preserve"> </w:t>
      </w:r>
      <w:r>
        <w:t>tất cả</w:t>
      </w:r>
      <w:r>
        <w:rPr>
          <w:spacing w:val="-5"/>
        </w:rPr>
        <w:t xml:space="preserve"> </w:t>
      </w:r>
      <w:r>
        <w:t>lại double tongDiem = 0;</w:t>
      </w:r>
    </w:p>
    <w:p w14:paraId="2C1E83EA">
      <w:pPr>
        <w:pStyle w:val="7"/>
        <w:spacing w:line="248" w:lineRule="exact"/>
        <w:ind w:left="850"/>
      </w:pPr>
      <w:r>
        <w:t>int</w:t>
      </w:r>
      <w:r>
        <w:rPr>
          <w:spacing w:val="-3"/>
        </w:rPr>
        <w:t xml:space="preserve"> </w:t>
      </w:r>
      <w:r>
        <w:t>j =</w:t>
      </w:r>
      <w:r>
        <w:rPr>
          <w:spacing w:val="4"/>
        </w:rPr>
        <w:t xml:space="preserve"> </w:t>
      </w:r>
      <w:r>
        <w:rPr>
          <w:spacing w:val="-5"/>
        </w:rPr>
        <w:t>0;</w:t>
      </w:r>
    </w:p>
    <w:p w14:paraId="342E9BD4">
      <w:pPr>
        <w:pStyle w:val="7"/>
        <w:spacing w:after="0" w:line="248" w:lineRule="exact"/>
        <w:sectPr>
          <w:pgSz w:w="12240" w:h="15840"/>
          <w:pgMar w:top="1360" w:right="1080" w:bottom="280" w:left="1080" w:header="720" w:footer="720" w:gutter="0"/>
          <w:cols w:space="720" w:num="1"/>
        </w:sectPr>
      </w:pPr>
    </w:p>
    <w:p w14:paraId="05A3C351">
      <w:pPr>
        <w:pStyle w:val="7"/>
        <w:spacing w:before="83"/>
        <w:ind w:left="850"/>
      </w:pPr>
      <w:r>
        <w:t>while</w:t>
      </w:r>
      <w:r>
        <w:rPr>
          <w:spacing w:val="-2"/>
        </w:rPr>
        <w:t xml:space="preserve"> </w:t>
      </w:r>
      <w:r>
        <w:t>(j &lt;</w:t>
      </w:r>
      <w:r>
        <w:rPr>
          <w:spacing w:val="-1"/>
        </w:rPr>
        <w:t xml:space="preserve"> </w:t>
      </w:r>
      <w:r>
        <w:rPr>
          <w:spacing w:val="-2"/>
        </w:rPr>
        <w:t>diemSV.Length)</w:t>
      </w:r>
    </w:p>
    <w:p w14:paraId="2065DDF3">
      <w:pPr>
        <w:pStyle w:val="7"/>
        <w:spacing w:before="83"/>
      </w:pPr>
    </w:p>
    <w:p w14:paraId="656031A9">
      <w:pPr>
        <w:spacing w:before="0"/>
        <w:ind w:left="849" w:right="0" w:firstLine="0"/>
        <w:jc w:val="left"/>
        <w:rPr>
          <w:sz w:val="22"/>
        </w:rPr>
      </w:pPr>
      <w:r>
        <w:rPr>
          <w:spacing w:val="-10"/>
          <w:sz w:val="22"/>
        </w:rPr>
        <w:t>{</w:t>
      </w:r>
    </w:p>
    <w:p w14:paraId="183DE3F4">
      <w:pPr>
        <w:pStyle w:val="7"/>
        <w:spacing w:before="85"/>
      </w:pPr>
    </w:p>
    <w:p w14:paraId="07ED06AF">
      <w:pPr>
        <w:pStyle w:val="7"/>
        <w:spacing w:line="559" w:lineRule="auto"/>
        <w:ind w:left="1093" w:right="5897"/>
      </w:pPr>
      <w:r>
        <w:t>//</w:t>
      </w:r>
      <w:r>
        <w:rPr>
          <w:spacing w:val="-4"/>
        </w:rPr>
        <w:t xml:space="preserve"> </w:t>
      </w:r>
      <w:r>
        <w:t>(Viết</w:t>
      </w:r>
      <w:r>
        <w:rPr>
          <w:spacing w:val="-6"/>
        </w:rPr>
        <w:t xml:space="preserve"> </w:t>
      </w:r>
      <w:r>
        <w:t>code</w:t>
      </w:r>
      <w:r>
        <w:rPr>
          <w:spacing w:val="-6"/>
        </w:rPr>
        <w:t xml:space="preserve"> </w:t>
      </w:r>
      <w:r>
        <w:t>của</w:t>
      </w:r>
      <w:r>
        <w:rPr>
          <w:spacing w:val="-6"/>
        </w:rPr>
        <w:t xml:space="preserve"> </w:t>
      </w:r>
      <w:r>
        <w:t>bạn</w:t>
      </w:r>
      <w:r>
        <w:rPr>
          <w:spacing w:val="-3"/>
        </w:rPr>
        <w:t xml:space="preserve"> </w:t>
      </w:r>
      <w:r>
        <w:t>tại</w:t>
      </w:r>
      <w:r>
        <w:rPr>
          <w:spacing w:val="-5"/>
        </w:rPr>
        <w:t xml:space="preserve"> </w:t>
      </w:r>
      <w:r>
        <w:t xml:space="preserve">đây) </w:t>
      </w:r>
      <w:r>
        <w:rPr>
          <w:spacing w:val="-4"/>
        </w:rPr>
        <w:t>j++;</w:t>
      </w:r>
    </w:p>
    <w:p w14:paraId="6FEDDBB1">
      <w:pPr>
        <w:spacing w:before="4"/>
        <w:ind w:left="849" w:right="0" w:firstLine="0"/>
        <w:jc w:val="left"/>
        <w:rPr>
          <w:sz w:val="22"/>
        </w:rPr>
      </w:pPr>
      <w:r>
        <w:rPr>
          <w:spacing w:val="-10"/>
          <w:sz w:val="22"/>
        </w:rPr>
        <w:t>}</w:t>
      </w:r>
    </w:p>
    <w:p w14:paraId="13889469">
      <w:pPr>
        <w:pStyle w:val="7"/>
      </w:pPr>
    </w:p>
    <w:p w14:paraId="563D4E4F">
      <w:pPr>
        <w:pStyle w:val="7"/>
      </w:pPr>
    </w:p>
    <w:p w14:paraId="10B134F8">
      <w:pPr>
        <w:pStyle w:val="7"/>
        <w:spacing w:before="168"/>
      </w:pPr>
    </w:p>
    <w:p w14:paraId="106EBF8D">
      <w:pPr>
        <w:pStyle w:val="7"/>
        <w:spacing w:line="559" w:lineRule="auto"/>
        <w:ind w:left="850" w:right="1941"/>
      </w:pPr>
      <w:r>
        <w:t>Console.WriteLine($"\nTổng điểm: {tongDiem}"); Console.WriteLine($"Điểm</w:t>
      </w:r>
      <w:r>
        <w:rPr>
          <w:spacing w:val="-6"/>
        </w:rPr>
        <w:t xml:space="preserve"> </w:t>
      </w:r>
      <w:r>
        <w:t>trung</w:t>
      </w:r>
      <w:r>
        <w:rPr>
          <w:spacing w:val="-7"/>
        </w:rPr>
        <w:t xml:space="preserve"> </w:t>
      </w:r>
      <w:r>
        <w:t>bình:</w:t>
      </w:r>
      <w:r>
        <w:rPr>
          <w:spacing w:val="-6"/>
        </w:rPr>
        <w:t xml:space="preserve"> </w:t>
      </w:r>
      <w:r>
        <w:t>{tongDiem</w:t>
      </w:r>
      <w:r>
        <w:rPr>
          <w:spacing w:val="-4"/>
        </w:rPr>
        <w:t xml:space="preserve"> </w:t>
      </w:r>
      <w:r>
        <w:t>/</w:t>
      </w:r>
      <w:r>
        <w:rPr>
          <w:spacing w:val="-5"/>
        </w:rPr>
        <w:t xml:space="preserve"> </w:t>
      </w:r>
      <w:r>
        <w:t>diemSV.Length:F2}");</w:t>
      </w:r>
    </w:p>
    <w:p w14:paraId="168F6D45">
      <w:pPr>
        <w:spacing w:before="4"/>
        <w:ind w:left="604" w:right="0" w:firstLine="0"/>
        <w:jc w:val="left"/>
        <w:rPr>
          <w:sz w:val="22"/>
        </w:rPr>
      </w:pPr>
      <w:r>
        <w:rPr>
          <w:spacing w:val="-10"/>
          <w:sz w:val="22"/>
        </w:rPr>
        <w:t>}</w:t>
      </w:r>
    </w:p>
    <w:p w14:paraId="3B9776C9">
      <w:pPr>
        <w:pStyle w:val="7"/>
        <w:spacing w:before="82"/>
      </w:pPr>
    </w:p>
    <w:p w14:paraId="5307D38D">
      <w:pPr>
        <w:spacing w:before="0"/>
        <w:ind w:left="360" w:right="0" w:firstLine="0"/>
        <w:jc w:val="left"/>
        <w:rPr>
          <w:sz w:val="22"/>
        </w:rPr>
      </w:pPr>
      <w:r>
        <w:rPr>
          <w:spacing w:val="-10"/>
          <w:sz w:val="22"/>
        </w:rPr>
        <w:t>}</w:t>
      </w:r>
    </w:p>
    <w:p w14:paraId="11F57D19">
      <w:pPr>
        <w:pStyle w:val="7"/>
        <w:spacing w:before="114"/>
      </w:pPr>
    </w:p>
    <w:p w14:paraId="06F7492A">
      <w:pPr>
        <w:pStyle w:val="3"/>
        <w:numPr>
          <w:ilvl w:val="0"/>
          <w:numId w:val="5"/>
        </w:numPr>
        <w:tabs>
          <w:tab w:val="left" w:pos="674"/>
        </w:tabs>
        <w:spacing w:before="0" w:after="0" w:line="240" w:lineRule="auto"/>
        <w:ind w:left="674" w:right="0" w:hanging="314"/>
        <w:jc w:val="left"/>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6B764956">
      <w:pPr>
        <w:pStyle w:val="12"/>
        <w:numPr>
          <w:ilvl w:val="1"/>
          <w:numId w:val="5"/>
        </w:numPr>
        <w:tabs>
          <w:tab w:val="left" w:pos="643"/>
        </w:tabs>
        <w:spacing w:before="153" w:after="0" w:line="240" w:lineRule="auto"/>
        <w:ind w:left="643" w:right="0" w:hanging="283"/>
        <w:jc w:val="left"/>
        <w:rPr>
          <w:sz w:val="22"/>
        </w:rPr>
      </w:pPr>
      <w:r>
        <w:rPr>
          <w:rFonts w:ascii="Arial" w:hAnsi="Arial"/>
          <w:b/>
          <w:sz w:val="22"/>
        </w:rPr>
        <w:t>Code</w:t>
      </w:r>
      <w:r>
        <w:rPr>
          <w:rFonts w:ascii="Arial" w:hAnsi="Arial"/>
          <w:b/>
          <w:spacing w:val="-3"/>
          <w:sz w:val="22"/>
        </w:rPr>
        <w:t xml:space="preserve"> </w:t>
      </w:r>
      <w:r>
        <w:rPr>
          <w:rFonts w:ascii="Arial" w:hAnsi="Arial"/>
          <w:b/>
          <w:sz w:val="22"/>
        </w:rPr>
        <w:t>đã</w:t>
      </w:r>
      <w:r>
        <w:rPr>
          <w:rFonts w:ascii="Arial" w:hAnsi="Arial"/>
          <w:b/>
          <w:spacing w:val="-5"/>
          <w:sz w:val="22"/>
        </w:rPr>
        <w:t xml:space="preserve"> </w:t>
      </w:r>
      <w:r>
        <w:rPr>
          <w:rFonts w:ascii="Arial" w:hAnsi="Arial"/>
          <w:b/>
          <w:sz w:val="22"/>
        </w:rPr>
        <w:t>hoàn</w:t>
      </w:r>
      <w:r>
        <w:rPr>
          <w:rFonts w:ascii="Arial" w:hAnsi="Arial"/>
          <w:b/>
          <w:spacing w:val="-4"/>
          <w:sz w:val="22"/>
        </w:rPr>
        <w:t xml:space="preserve"> </w:t>
      </w:r>
      <w:r>
        <w:rPr>
          <w:rFonts w:ascii="Arial" w:hAnsi="Arial"/>
          <w:b/>
          <w:sz w:val="22"/>
        </w:rPr>
        <w:t>thiện:</w:t>
      </w:r>
      <w:r>
        <w:rPr>
          <w:rFonts w:ascii="Arial" w:hAnsi="Arial"/>
          <w:b/>
          <w:spacing w:val="-1"/>
          <w:sz w:val="22"/>
        </w:rPr>
        <w:t xml:space="preserve"> </w:t>
      </w:r>
      <w:r>
        <w:rPr>
          <w:sz w:val="22"/>
        </w:rPr>
        <w:t>Dán</w:t>
      </w:r>
      <w:r>
        <w:rPr>
          <w:spacing w:val="2"/>
          <w:sz w:val="22"/>
        </w:rPr>
        <w:t xml:space="preserve"> </w:t>
      </w:r>
      <w:r>
        <w:rPr>
          <w:sz w:val="22"/>
        </w:rPr>
        <w:t>toàn bộ</w:t>
      </w:r>
      <w:r>
        <w:rPr>
          <w:spacing w:val="-1"/>
          <w:sz w:val="22"/>
        </w:rPr>
        <w:t xml:space="preserve"> </w:t>
      </w:r>
      <w:r>
        <w:rPr>
          <w:sz w:val="22"/>
        </w:rPr>
        <w:t>code</w:t>
      </w:r>
      <w:r>
        <w:rPr>
          <w:spacing w:val="3"/>
          <w:sz w:val="22"/>
        </w:rPr>
        <w:t xml:space="preserve"> </w:t>
      </w:r>
      <w:r>
        <w:rPr>
          <w:sz w:val="22"/>
        </w:rPr>
        <w:t>của</w:t>
      </w:r>
      <w:r>
        <w:rPr>
          <w:spacing w:val="-2"/>
          <w:sz w:val="22"/>
        </w:rPr>
        <w:t xml:space="preserve"> </w:t>
      </w:r>
      <w:r>
        <w:rPr>
          <w:sz w:val="22"/>
        </w:rPr>
        <w:t>file</w:t>
      </w:r>
      <w:r>
        <w:rPr>
          <w:spacing w:val="3"/>
          <w:sz w:val="22"/>
        </w:rPr>
        <w:t xml:space="preserve"> </w:t>
      </w:r>
      <w:r>
        <w:rPr>
          <w:rFonts w:ascii="Courier New" w:hAnsi="Courier New"/>
          <w:color w:val="188038"/>
          <w:spacing w:val="-2"/>
          <w:sz w:val="22"/>
        </w:rPr>
        <w:t>Program.cs</w:t>
      </w:r>
      <w:r>
        <w:rPr>
          <w:spacing w:val="-2"/>
          <w:sz w:val="22"/>
        </w:rPr>
        <w:t>.</w:t>
      </w:r>
    </w:p>
    <w:p w14:paraId="35308985">
      <w:pPr>
        <w:pStyle w:val="7"/>
        <w:spacing w:before="78"/>
      </w:pPr>
    </w:p>
    <w:p w14:paraId="38BCF11C">
      <w:pPr>
        <w:spacing w:before="0"/>
        <w:ind w:left="360" w:right="0" w:firstLine="0"/>
        <w:jc w:val="left"/>
        <w:rPr>
          <w:rFonts w:ascii="Arial" w:hAnsi="Arial"/>
          <w:i/>
          <w:spacing w:val="-4"/>
          <w:sz w:val="22"/>
        </w:rPr>
      </w:pPr>
      <w:r>
        <w:rPr>
          <w:rFonts w:ascii="Arial" w:hAnsi="Arial"/>
          <w:i/>
          <w:sz w:val="22"/>
        </w:rPr>
        <w:t>(Dán</w:t>
      </w:r>
      <w:r>
        <w:rPr>
          <w:rFonts w:ascii="Arial" w:hAnsi="Arial"/>
          <w:i/>
          <w:spacing w:val="-1"/>
          <w:sz w:val="22"/>
        </w:rPr>
        <w:t xml:space="preserve"> </w:t>
      </w:r>
      <w:r>
        <w:rPr>
          <w:rFonts w:ascii="Arial" w:hAnsi="Arial"/>
          <w:i/>
          <w:sz w:val="22"/>
        </w:rPr>
        <w:t>code</w:t>
      </w:r>
      <w:r>
        <w:rPr>
          <w:rFonts w:ascii="Arial" w:hAnsi="Arial"/>
          <w:i/>
          <w:spacing w:val="-2"/>
          <w:sz w:val="22"/>
        </w:rPr>
        <w:t xml:space="preserve"> </w:t>
      </w:r>
      <w:r>
        <w:rPr>
          <w:rFonts w:ascii="Arial" w:hAnsi="Arial"/>
          <w:i/>
          <w:sz w:val="22"/>
        </w:rPr>
        <w:t>của</w:t>
      </w:r>
      <w:r>
        <w:rPr>
          <w:rFonts w:ascii="Arial" w:hAnsi="Arial"/>
          <w:i/>
          <w:spacing w:val="-1"/>
          <w:sz w:val="22"/>
        </w:rPr>
        <w:t xml:space="preserve"> </w:t>
      </w:r>
      <w:r>
        <w:rPr>
          <w:rFonts w:ascii="Arial" w:hAnsi="Arial"/>
          <w:i/>
          <w:sz w:val="22"/>
        </w:rPr>
        <w:t>bạn</w:t>
      </w:r>
      <w:r>
        <w:rPr>
          <w:rFonts w:ascii="Arial" w:hAnsi="Arial"/>
          <w:i/>
          <w:spacing w:val="-3"/>
          <w:sz w:val="22"/>
        </w:rPr>
        <w:t xml:space="preserve"> </w:t>
      </w:r>
      <w:r>
        <w:rPr>
          <w:rFonts w:ascii="Arial" w:hAnsi="Arial"/>
          <w:i/>
          <w:sz w:val="22"/>
        </w:rPr>
        <w:t>vào</w:t>
      </w:r>
      <w:r>
        <w:rPr>
          <w:rFonts w:ascii="Arial" w:hAnsi="Arial"/>
          <w:i/>
          <w:spacing w:val="-4"/>
          <w:sz w:val="22"/>
        </w:rPr>
        <w:t xml:space="preserve"> đây)</w:t>
      </w:r>
    </w:p>
    <w:p w14:paraId="78F350E4">
      <w:pPr>
        <w:spacing w:before="0"/>
        <w:ind w:left="360" w:right="0" w:firstLine="0"/>
        <w:jc w:val="left"/>
        <w:rPr>
          <w:rFonts w:hint="default" w:ascii="Arial" w:hAnsi="Arial"/>
          <w:i/>
          <w:spacing w:val="-4"/>
          <w:sz w:val="22"/>
          <w:lang w:val="vi-VN"/>
        </w:rPr>
      </w:pPr>
      <w:r>
        <w:rPr>
          <w:rFonts w:hint="default" w:ascii="Arial" w:hAnsi="Arial"/>
          <w:i/>
          <w:spacing w:val="-4"/>
          <w:sz w:val="22"/>
          <w:lang w:val="vi-VN"/>
        </w:rPr>
        <w:t xml:space="preserve"> </w:t>
      </w:r>
    </w:p>
    <w:p w14:paraId="23884FD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using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System</w:t>
      </w:r>
      <w:r>
        <w:rPr>
          <w:rFonts w:hint="default" w:ascii="Consolas" w:hAnsi="Consolas" w:eastAsia="Consolas" w:cs="Consolas"/>
          <w:b w:val="0"/>
          <w:bCs w:val="0"/>
          <w:color w:val="CCCCCC"/>
          <w:kern w:val="0"/>
          <w:sz w:val="16"/>
          <w:szCs w:val="16"/>
          <w:shd w:val="clear" w:fill="1F1F1F"/>
          <w:lang w:val="en-US" w:eastAsia="zh-CN" w:bidi="ar"/>
        </w:rPr>
        <w:t>;</w:t>
      </w:r>
    </w:p>
    <w:p w14:paraId="176714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using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System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Thêm thư viện này để xử lý tiếng Việt</w:t>
      </w:r>
    </w:p>
    <w:p w14:paraId="6DE094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D6244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Program</w:t>
      </w:r>
    </w:p>
    <w:p w14:paraId="73B979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08FC1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void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w:t>
      </w:r>
    </w:p>
    <w:p w14:paraId="37E1BF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18B9B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Lệnh này giúp hiển thị tiếng Việt có dấu không bị lỗi</w:t>
      </w:r>
    </w:p>
    <w:p w14:paraId="75D692A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OutputEncoding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Encoding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UTF8</w:t>
      </w:r>
      <w:r>
        <w:rPr>
          <w:rFonts w:hint="default" w:ascii="Consolas" w:hAnsi="Consolas" w:eastAsia="Consolas" w:cs="Consolas"/>
          <w:b w:val="0"/>
          <w:bCs w:val="0"/>
          <w:color w:val="CCCCCC"/>
          <w:kern w:val="0"/>
          <w:sz w:val="16"/>
          <w:szCs w:val="16"/>
          <w:shd w:val="clear" w:fill="1F1F1F"/>
          <w:lang w:val="en-US" w:eastAsia="zh-CN" w:bidi="ar"/>
        </w:rPr>
        <w:t>;</w:t>
      </w:r>
    </w:p>
    <w:p w14:paraId="0E27407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Chương trình Xếp loại Sinh viên ===</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3201D9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TODO 1: Khai báo biến thông tin sinh viên</w:t>
      </w:r>
    </w:p>
    <w:p w14:paraId="21D6EC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hoVaTen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"Nguyễn Văn A"</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D34677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double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7.5</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15406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TODO 2: In ra thông tin sinh viên</w:t>
      </w:r>
    </w:p>
    <w:p w14:paraId="764C5F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$"Họ tên: {</w:t>
      </w:r>
      <w:r>
        <w:rPr>
          <w:rFonts w:hint="default" w:ascii="Consolas" w:hAnsi="Consolas" w:eastAsia="Consolas" w:cs="Consolas"/>
          <w:b w:val="0"/>
          <w:bCs w:val="0"/>
          <w:color w:val="9CDCFE"/>
          <w:kern w:val="0"/>
          <w:sz w:val="16"/>
          <w:szCs w:val="16"/>
          <w:shd w:val="clear" w:fill="1F1F1F"/>
          <w:lang w:val="en-US" w:eastAsia="zh-CN" w:bidi="ar"/>
        </w:rPr>
        <w:t>hoVaTen</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7E16DEC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$"Điểm: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4FCE00E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6A9955"/>
          <w:kern w:val="0"/>
          <w:sz w:val="16"/>
          <w:szCs w:val="16"/>
          <w:shd w:val="clear" w:fill="1F1F1F"/>
          <w:lang w:val="en-US" w:eastAsia="zh-CN" w:bidi="ar"/>
        </w:rPr>
        <w:t>        // TODO 3: Viết cấu trúc if/else if/else để xếp loại</w:t>
      </w:r>
    </w:p>
    <w:p w14:paraId="375844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CCCCCC"/>
          <w:kern w:val="0"/>
          <w:sz w:val="16"/>
          <w:szCs w:val="16"/>
          <w:shd w:val="clear" w:fill="1F1F1F"/>
          <w:lang w:val="en-US" w:eastAsia="zh-CN" w:bidi="ar"/>
        </w:rPr>
        <w:t>)</w:t>
      </w:r>
    </w:p>
    <w:p w14:paraId="36CAA0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BCD03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 Xếp loại: Giỏi"</w:t>
      </w:r>
      <w:r>
        <w:rPr>
          <w:rFonts w:hint="default" w:ascii="Consolas" w:hAnsi="Consolas" w:eastAsia="Consolas" w:cs="Consolas"/>
          <w:b w:val="0"/>
          <w:bCs w:val="0"/>
          <w:color w:val="CCCCCC"/>
          <w:kern w:val="0"/>
          <w:sz w:val="16"/>
          <w:szCs w:val="16"/>
          <w:shd w:val="clear" w:fill="1F1F1F"/>
          <w:lang w:val="en-US" w:eastAsia="zh-CN" w:bidi="ar"/>
        </w:rPr>
        <w:t>);</w:t>
      </w:r>
    </w:p>
    <w:p w14:paraId="4145D1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61AC5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7.0</w:t>
      </w:r>
      <w:r>
        <w:rPr>
          <w:rFonts w:hint="default" w:ascii="Consolas" w:hAnsi="Consolas" w:eastAsia="Consolas" w:cs="Consolas"/>
          <w:b w:val="0"/>
          <w:bCs w:val="0"/>
          <w:color w:val="CCCCCC"/>
          <w:kern w:val="0"/>
          <w:sz w:val="16"/>
          <w:szCs w:val="16"/>
          <w:shd w:val="clear" w:fill="1F1F1F"/>
          <w:lang w:val="en-US" w:eastAsia="zh-CN" w:bidi="ar"/>
        </w:rPr>
        <w:t>)</w:t>
      </w:r>
    </w:p>
    <w:p w14:paraId="048460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787AA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 Xếp loại: Khá"</w:t>
      </w:r>
      <w:r>
        <w:rPr>
          <w:rFonts w:hint="default" w:ascii="Consolas" w:hAnsi="Consolas" w:eastAsia="Consolas" w:cs="Consolas"/>
          <w:b w:val="0"/>
          <w:bCs w:val="0"/>
          <w:color w:val="CCCCCC"/>
          <w:kern w:val="0"/>
          <w:sz w:val="16"/>
          <w:szCs w:val="16"/>
          <w:shd w:val="clear" w:fill="1F1F1F"/>
          <w:lang w:val="en-US" w:eastAsia="zh-CN" w:bidi="ar"/>
        </w:rPr>
        <w:t>);</w:t>
      </w:r>
    </w:p>
    <w:p w14:paraId="298188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D89F3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5.5</w:t>
      </w:r>
      <w:r>
        <w:rPr>
          <w:rFonts w:hint="default" w:ascii="Consolas" w:hAnsi="Consolas" w:eastAsia="Consolas" w:cs="Consolas"/>
          <w:b w:val="0"/>
          <w:bCs w:val="0"/>
          <w:color w:val="CCCCCC"/>
          <w:kern w:val="0"/>
          <w:sz w:val="16"/>
          <w:szCs w:val="16"/>
          <w:shd w:val="clear" w:fill="1F1F1F"/>
          <w:lang w:val="en-US" w:eastAsia="zh-CN" w:bidi="ar"/>
        </w:rPr>
        <w:t>)</w:t>
      </w:r>
    </w:p>
    <w:p w14:paraId="6FA6C0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C0221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 Xếp loại: Trung bình"</w:t>
      </w:r>
      <w:r>
        <w:rPr>
          <w:rFonts w:hint="default" w:ascii="Consolas" w:hAnsi="Consolas" w:eastAsia="Consolas" w:cs="Consolas"/>
          <w:b w:val="0"/>
          <w:bCs w:val="0"/>
          <w:color w:val="CCCCCC"/>
          <w:kern w:val="0"/>
          <w:sz w:val="16"/>
          <w:szCs w:val="16"/>
          <w:shd w:val="clear" w:fill="1F1F1F"/>
          <w:lang w:val="en-US" w:eastAsia="zh-CN" w:bidi="ar"/>
        </w:rPr>
        <w:t>);</w:t>
      </w:r>
    </w:p>
    <w:p w14:paraId="7EE304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D4D93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p>
    <w:p w14:paraId="686E10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B3C1A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 Xếp loại: Yếu"</w:t>
      </w:r>
      <w:r>
        <w:rPr>
          <w:rFonts w:hint="default" w:ascii="Consolas" w:hAnsi="Consolas" w:eastAsia="Consolas" w:cs="Consolas"/>
          <w:b w:val="0"/>
          <w:bCs w:val="0"/>
          <w:color w:val="CCCCCC"/>
          <w:kern w:val="0"/>
          <w:sz w:val="16"/>
          <w:szCs w:val="16"/>
          <w:shd w:val="clear" w:fill="1F1F1F"/>
          <w:lang w:val="en-US" w:eastAsia="zh-CN" w:bidi="ar"/>
        </w:rPr>
        <w:t>);</w:t>
      </w:r>
    </w:p>
    <w:p w14:paraId="3B9CF18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w:t>
      </w:r>
    </w:p>
    <w:p w14:paraId="2EB15F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TODO 4: Viết vòng lặp for để in ra bảng điểm của 3 sinh viên</w:t>
      </w:r>
    </w:p>
    <w:p w14:paraId="716F19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D38E3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tenSV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"Nguyễn Văn 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"Trần Thị 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"Lê Văn C"</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4B72D3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double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5.8</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1D724F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 Bảng Điểm ==="</w:t>
      </w:r>
      <w:r>
        <w:rPr>
          <w:rFonts w:hint="default" w:ascii="Consolas" w:hAnsi="Consolas" w:eastAsia="Consolas" w:cs="Consolas"/>
          <w:b w:val="0"/>
          <w:bCs w:val="0"/>
          <w:color w:val="CCCCCC"/>
          <w:kern w:val="0"/>
          <w:sz w:val="16"/>
          <w:szCs w:val="16"/>
          <w:shd w:val="clear" w:fill="1F1F1F"/>
          <w:lang w:val="en-US" w:eastAsia="zh-CN" w:bidi="ar"/>
        </w:rPr>
        <w:t>);</w:t>
      </w:r>
    </w:p>
    <w:p w14:paraId="09576D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tenSV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1E7111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C60C2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TODO 5: In ra tên, điểm và xếp loại của từng sinh viên</w:t>
      </w:r>
    </w:p>
    <w:p w14:paraId="1DA74A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3C5CCB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xepLoai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"Yếu"</w:t>
      </w:r>
      <w:r>
        <w:rPr>
          <w:rFonts w:hint="default" w:ascii="Consolas" w:hAnsi="Consolas" w:eastAsia="Consolas" w:cs="Consolas"/>
          <w:b w:val="0"/>
          <w:bCs w:val="0"/>
          <w:color w:val="CCCCCC"/>
          <w:kern w:val="0"/>
          <w:sz w:val="16"/>
          <w:szCs w:val="16"/>
          <w:shd w:val="clear" w:fill="1F1F1F"/>
          <w:lang w:val="en-US" w:eastAsia="zh-CN" w:bidi="ar"/>
        </w:rPr>
        <w:t>;</w:t>
      </w:r>
    </w:p>
    <w:p w14:paraId="378BDF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xepLoai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"Giỏi"</w:t>
      </w:r>
      <w:r>
        <w:rPr>
          <w:rFonts w:hint="default" w:ascii="Consolas" w:hAnsi="Consolas" w:eastAsia="Consolas" w:cs="Consolas"/>
          <w:b w:val="0"/>
          <w:bCs w:val="0"/>
          <w:color w:val="CCCCCC"/>
          <w:kern w:val="0"/>
          <w:sz w:val="16"/>
          <w:szCs w:val="16"/>
          <w:shd w:val="clear" w:fill="1F1F1F"/>
          <w:lang w:val="en-US" w:eastAsia="zh-CN" w:bidi="ar"/>
        </w:rPr>
        <w:t>;</w:t>
      </w:r>
    </w:p>
    <w:p w14:paraId="435023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xepLoai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"Khá"</w:t>
      </w:r>
      <w:r>
        <w:rPr>
          <w:rFonts w:hint="default" w:ascii="Consolas" w:hAnsi="Consolas" w:eastAsia="Consolas" w:cs="Consolas"/>
          <w:b w:val="0"/>
          <w:bCs w:val="0"/>
          <w:color w:val="CCCCCC"/>
          <w:kern w:val="0"/>
          <w:sz w:val="16"/>
          <w:szCs w:val="16"/>
          <w:shd w:val="clear" w:fill="1F1F1F"/>
          <w:lang w:val="en-US" w:eastAsia="zh-CN" w:bidi="ar"/>
        </w:rPr>
        <w:t>;</w:t>
      </w:r>
    </w:p>
    <w:p w14:paraId="3A1D055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xepLoai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"Trung bình"</w:t>
      </w:r>
      <w:r>
        <w:rPr>
          <w:rFonts w:hint="default" w:ascii="Consolas" w:hAnsi="Consolas" w:eastAsia="Consolas" w:cs="Consolas"/>
          <w:b w:val="0"/>
          <w:bCs w:val="0"/>
          <w:color w:val="CCCCCC"/>
          <w:kern w:val="0"/>
          <w:sz w:val="16"/>
          <w:szCs w:val="16"/>
          <w:shd w:val="clear" w:fill="1F1F1F"/>
          <w:lang w:val="en-US" w:eastAsia="zh-CN" w:bidi="ar"/>
        </w:rPr>
        <w:t>;</w:t>
      </w:r>
    </w:p>
    <w:p w14:paraId="1103F0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tenSV</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E9178"/>
          <w:kern w:val="0"/>
          <w:sz w:val="16"/>
          <w:szCs w:val="16"/>
          <w:shd w:val="clear" w:fill="1F1F1F"/>
          <w:lang w:val="en-US" w:eastAsia="zh-CN" w:bidi="ar"/>
        </w:rPr>
        <w:t>]} - Điểm: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E9178"/>
          <w:kern w:val="0"/>
          <w:sz w:val="16"/>
          <w:szCs w:val="16"/>
          <w:shd w:val="clear" w:fill="1F1F1F"/>
          <w:lang w:val="en-US" w:eastAsia="zh-CN" w:bidi="ar"/>
        </w:rPr>
        <w:t>]} - Loại: {</w:t>
      </w:r>
      <w:r>
        <w:rPr>
          <w:rFonts w:hint="default" w:ascii="Consolas" w:hAnsi="Consolas" w:eastAsia="Consolas" w:cs="Consolas"/>
          <w:b w:val="0"/>
          <w:bCs w:val="0"/>
          <w:color w:val="9CDCFE"/>
          <w:kern w:val="0"/>
          <w:sz w:val="16"/>
          <w:szCs w:val="16"/>
          <w:shd w:val="clear" w:fill="1F1F1F"/>
          <w:lang w:val="en-US" w:eastAsia="zh-CN" w:bidi="ar"/>
        </w:rPr>
        <w:t>xepLoai</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5E309BD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w:t>
      </w:r>
    </w:p>
    <w:p w14:paraId="03A069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TODO 6: Dùng while loop để tính tổng điểm</w:t>
      </w:r>
    </w:p>
    <w:p w14:paraId="2A4278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double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tongDiem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38D3E74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33D774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w:t>
      </w:r>
    </w:p>
    <w:p w14:paraId="345595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0E0C4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tongDiem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tongDiem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j</w:t>
      </w:r>
      <w:r>
        <w:rPr>
          <w:rFonts w:hint="default" w:ascii="Consolas" w:hAnsi="Consolas" w:eastAsia="Consolas" w:cs="Consolas"/>
          <w:b w:val="0"/>
          <w:bCs w:val="0"/>
          <w:color w:val="CCCCCC"/>
          <w:kern w:val="0"/>
          <w:sz w:val="16"/>
          <w:szCs w:val="16"/>
          <w:shd w:val="clear" w:fill="1F1F1F"/>
          <w:lang w:val="en-US" w:eastAsia="zh-CN" w:bidi="ar"/>
        </w:rPr>
        <w:t>];</w:t>
      </w:r>
    </w:p>
    <w:p w14:paraId="1C970E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623973B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w:t>
      </w:r>
    </w:p>
    <w:p w14:paraId="76996D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Tổng điểm: {</w:t>
      </w:r>
      <w:r>
        <w:rPr>
          <w:rFonts w:hint="default" w:ascii="Consolas" w:hAnsi="Consolas" w:eastAsia="Consolas" w:cs="Consolas"/>
          <w:b w:val="0"/>
          <w:bCs w:val="0"/>
          <w:color w:val="9CDCFE"/>
          <w:kern w:val="0"/>
          <w:sz w:val="16"/>
          <w:szCs w:val="16"/>
          <w:shd w:val="clear" w:fill="1F1F1F"/>
          <w:lang w:val="en-US" w:eastAsia="zh-CN" w:bidi="ar"/>
        </w:rPr>
        <w:t>tongDiem</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1F2F8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WriteLine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$"Điểm trung bình: {</w:t>
      </w:r>
      <w:r>
        <w:rPr>
          <w:rFonts w:hint="default" w:ascii="Consolas" w:hAnsi="Consolas" w:eastAsia="Consolas" w:cs="Consolas"/>
          <w:b w:val="0"/>
          <w:bCs w:val="0"/>
          <w:color w:val="9CDCFE"/>
          <w:kern w:val="0"/>
          <w:sz w:val="16"/>
          <w:szCs w:val="16"/>
          <w:shd w:val="clear" w:fill="1F1F1F"/>
          <w:lang w:val="en-US" w:eastAsia="zh-CN" w:bidi="ar"/>
        </w:rPr>
        <w:t>tongDiem</w:t>
      </w: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diemSV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F2}"</w:t>
      </w:r>
      <w:r>
        <w:rPr>
          <w:rFonts w:hint="default" w:ascii="Consolas" w:hAnsi="Consolas" w:eastAsia="Consolas" w:cs="Consolas"/>
          <w:b w:val="0"/>
          <w:bCs w:val="0"/>
          <w:color w:val="CCCCCC"/>
          <w:kern w:val="0"/>
          <w:sz w:val="16"/>
          <w:szCs w:val="16"/>
          <w:shd w:val="clear" w:fill="1F1F1F"/>
          <w:lang w:val="en-US" w:eastAsia="zh-CN" w:bidi="ar"/>
        </w:rPr>
        <w:t>);</w:t>
      </w:r>
    </w:p>
    <w:p w14:paraId="1677C4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38AD85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ReadKey</w:t>
      </w:r>
      <w:r>
        <w:rPr>
          <w:rFonts w:hint="default" w:ascii="Consolas" w:hAnsi="Consolas" w:eastAsia="Consolas" w:cs="Consolas"/>
          <w:b w:val="0"/>
          <w:bCs w:val="0"/>
          <w:color w:val="CCCCCC"/>
          <w:kern w:val="0"/>
          <w:sz w:val="16"/>
          <w:szCs w:val="16"/>
          <w:shd w:val="clear" w:fill="1F1F1F"/>
          <w:lang w:val="en-US" w:eastAsia="zh-CN" w:bidi="ar"/>
        </w:rPr>
        <w:t>();</w:t>
      </w:r>
    </w:p>
    <w:p w14:paraId="3BD387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B68A0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63FDF06B">
      <w:pPr>
        <w:spacing w:before="0"/>
        <w:ind w:left="360" w:right="0" w:firstLine="0"/>
        <w:jc w:val="left"/>
        <w:rPr>
          <w:rFonts w:hint="default" w:ascii="Arial" w:hAnsi="Arial"/>
          <w:i/>
          <w:spacing w:val="-4"/>
          <w:sz w:val="22"/>
          <w:lang w:val="vi-VN"/>
        </w:rPr>
      </w:pPr>
    </w:p>
    <w:p w14:paraId="55DBE5FB">
      <w:pPr>
        <w:pStyle w:val="7"/>
        <w:spacing w:before="77"/>
        <w:rPr>
          <w:rFonts w:ascii="Arial"/>
          <w:i/>
        </w:rPr>
      </w:pPr>
    </w:p>
    <w:p w14:paraId="01ED6742">
      <w:pPr>
        <w:pStyle w:val="12"/>
        <w:numPr>
          <w:ilvl w:val="1"/>
          <w:numId w:val="5"/>
        </w:numPr>
        <w:tabs>
          <w:tab w:val="left" w:pos="639"/>
        </w:tabs>
        <w:spacing w:before="0" w:after="0" w:line="240" w:lineRule="auto"/>
        <w:ind w:left="639" w:right="0" w:hanging="279"/>
        <w:jc w:val="left"/>
        <w:rPr>
          <w:sz w:val="22"/>
        </w:rPr>
      </w:pPr>
      <w:r>
        <w:rPr>
          <w:rFonts w:ascii="Arial" w:hAnsi="Arial"/>
          <w:b/>
          <w:sz w:val="22"/>
        </w:rPr>
        <w:t>Ảnh</w:t>
      </w:r>
      <w:r>
        <w:rPr>
          <w:rFonts w:ascii="Arial" w:hAnsi="Arial"/>
          <w:b/>
          <w:spacing w:val="3"/>
          <w:sz w:val="22"/>
        </w:rPr>
        <w:t xml:space="preserve"> </w:t>
      </w:r>
      <w:r>
        <w:rPr>
          <w:rFonts w:ascii="Arial" w:hAnsi="Arial"/>
          <w:b/>
          <w:sz w:val="22"/>
        </w:rPr>
        <w:t>chụp</w:t>
      </w:r>
      <w:r>
        <w:rPr>
          <w:rFonts w:ascii="Arial" w:hAnsi="Arial"/>
          <w:b/>
          <w:spacing w:val="1"/>
          <w:sz w:val="22"/>
        </w:rPr>
        <w:t xml:space="preserve"> </w:t>
      </w:r>
      <w:r>
        <w:rPr>
          <w:rFonts w:ascii="Arial" w:hAnsi="Arial"/>
          <w:b/>
          <w:sz w:val="22"/>
        </w:rPr>
        <w:t>màn hình</w:t>
      </w:r>
      <w:r>
        <w:rPr>
          <w:rFonts w:ascii="Arial" w:hAnsi="Arial"/>
          <w:b/>
          <w:spacing w:val="1"/>
          <w:sz w:val="22"/>
        </w:rPr>
        <w:t xml:space="preserve"> </w:t>
      </w:r>
      <w:r>
        <w:rPr>
          <w:rFonts w:ascii="Arial" w:hAnsi="Arial"/>
          <w:b/>
          <w:sz w:val="22"/>
        </w:rPr>
        <w:t>Kết</w:t>
      </w:r>
      <w:r>
        <w:rPr>
          <w:rFonts w:ascii="Arial" w:hAnsi="Arial"/>
          <w:b/>
          <w:spacing w:val="5"/>
          <w:sz w:val="22"/>
        </w:rPr>
        <w:t xml:space="preserve"> </w:t>
      </w:r>
      <w:r>
        <w:rPr>
          <w:rFonts w:ascii="Arial" w:hAnsi="Arial"/>
          <w:b/>
          <w:sz w:val="22"/>
        </w:rPr>
        <w:t>quả:</w:t>
      </w:r>
      <w:r>
        <w:rPr>
          <w:rFonts w:ascii="Arial" w:hAnsi="Arial"/>
          <w:b/>
          <w:spacing w:val="7"/>
          <w:sz w:val="22"/>
        </w:rPr>
        <w:t xml:space="preserve"> </w:t>
      </w:r>
      <w:r>
        <w:rPr>
          <w:sz w:val="22"/>
        </w:rPr>
        <w:t>Chạy</w:t>
      </w:r>
      <w:r>
        <w:rPr>
          <w:spacing w:val="6"/>
          <w:sz w:val="22"/>
        </w:rPr>
        <w:t xml:space="preserve"> </w:t>
      </w:r>
      <w:r>
        <w:rPr>
          <w:sz w:val="22"/>
        </w:rPr>
        <w:t>chương</w:t>
      </w:r>
      <w:r>
        <w:rPr>
          <w:spacing w:val="4"/>
          <w:sz w:val="22"/>
        </w:rPr>
        <w:t xml:space="preserve"> </w:t>
      </w:r>
      <w:r>
        <w:rPr>
          <w:sz w:val="22"/>
        </w:rPr>
        <w:t>trình</w:t>
      </w:r>
      <w:r>
        <w:rPr>
          <w:spacing w:val="5"/>
          <w:sz w:val="22"/>
        </w:rPr>
        <w:t xml:space="preserve"> </w:t>
      </w:r>
      <w:r>
        <w:rPr>
          <w:sz w:val="22"/>
        </w:rPr>
        <w:t>và</w:t>
      </w:r>
      <w:r>
        <w:rPr>
          <w:spacing w:val="8"/>
          <w:sz w:val="22"/>
        </w:rPr>
        <w:t xml:space="preserve"> </w:t>
      </w:r>
      <w:r>
        <w:rPr>
          <w:sz w:val="22"/>
        </w:rPr>
        <w:t>chụp</w:t>
      </w:r>
      <w:r>
        <w:rPr>
          <w:spacing w:val="4"/>
          <w:sz w:val="22"/>
        </w:rPr>
        <w:t xml:space="preserve"> </w:t>
      </w:r>
      <w:r>
        <w:rPr>
          <w:sz w:val="22"/>
        </w:rPr>
        <w:t>ảnh</w:t>
      </w:r>
      <w:r>
        <w:rPr>
          <w:spacing w:val="5"/>
          <w:sz w:val="22"/>
        </w:rPr>
        <w:t xml:space="preserve"> </w:t>
      </w:r>
      <w:r>
        <w:rPr>
          <w:spacing w:val="-2"/>
          <w:sz w:val="22"/>
        </w:rPr>
        <w:t>output.</w:t>
      </w:r>
    </w:p>
    <w:p w14:paraId="54B72F49">
      <w:pPr>
        <w:pStyle w:val="7"/>
        <w:spacing w:before="79"/>
      </w:pPr>
    </w:p>
    <w:p w14:paraId="70CB48D5">
      <w:pPr>
        <w:spacing w:before="0"/>
        <w:ind w:left="360" w:right="0" w:firstLine="0"/>
        <w:jc w:val="left"/>
        <w:rPr>
          <w:rFonts w:ascii="Arial" w:hAnsi="Arial"/>
          <w:i/>
          <w:sz w:val="22"/>
        </w:rPr>
      </w:pPr>
      <w:r>
        <w:rPr>
          <w:rFonts w:ascii="Arial" w:hAnsi="Arial"/>
          <w:i/>
          <w:sz w:val="22"/>
        </w:rPr>
        <w:t>(Dán</w:t>
      </w:r>
      <w:r>
        <w:rPr>
          <w:rFonts w:ascii="Arial" w:hAnsi="Arial"/>
          <w:i/>
          <w:spacing w:val="-1"/>
          <w:sz w:val="22"/>
        </w:rPr>
        <w:t xml:space="preserve"> </w:t>
      </w:r>
      <w:r>
        <w:rPr>
          <w:rFonts w:ascii="Arial" w:hAnsi="Arial"/>
          <w:i/>
          <w:sz w:val="22"/>
        </w:rPr>
        <w:t>ảnh</w:t>
      </w:r>
      <w:r>
        <w:rPr>
          <w:rFonts w:ascii="Arial" w:hAnsi="Arial"/>
          <w:i/>
          <w:spacing w:val="-4"/>
          <w:sz w:val="22"/>
        </w:rPr>
        <w:t xml:space="preserve"> </w:t>
      </w:r>
      <w:r>
        <w:rPr>
          <w:rFonts w:ascii="Arial" w:hAnsi="Arial"/>
          <w:i/>
          <w:sz w:val="22"/>
        </w:rPr>
        <w:t>chụp</w:t>
      </w:r>
      <w:r>
        <w:rPr>
          <w:rFonts w:ascii="Arial" w:hAnsi="Arial"/>
          <w:i/>
          <w:spacing w:val="-3"/>
          <w:sz w:val="22"/>
        </w:rPr>
        <w:t xml:space="preserve"> </w:t>
      </w:r>
      <w:r>
        <w:rPr>
          <w:rFonts w:ascii="Arial" w:hAnsi="Arial"/>
          <w:i/>
          <w:sz w:val="22"/>
        </w:rPr>
        <w:t>màn</w:t>
      </w:r>
      <w:r>
        <w:rPr>
          <w:rFonts w:ascii="Arial" w:hAnsi="Arial"/>
          <w:i/>
          <w:spacing w:val="-2"/>
          <w:sz w:val="22"/>
        </w:rPr>
        <w:t xml:space="preserve"> </w:t>
      </w:r>
      <w:r>
        <w:rPr>
          <w:rFonts w:ascii="Arial" w:hAnsi="Arial"/>
          <w:i/>
          <w:sz w:val="22"/>
        </w:rPr>
        <w:t>hình</w:t>
      </w:r>
      <w:r>
        <w:rPr>
          <w:rFonts w:ascii="Arial" w:hAnsi="Arial"/>
          <w:i/>
          <w:spacing w:val="-3"/>
          <w:sz w:val="22"/>
        </w:rPr>
        <w:t xml:space="preserve"> </w:t>
      </w:r>
      <w:r>
        <w:rPr>
          <w:rFonts w:ascii="Arial" w:hAnsi="Arial"/>
          <w:i/>
          <w:sz w:val="22"/>
        </w:rPr>
        <w:t>của</w:t>
      </w:r>
      <w:r>
        <w:rPr>
          <w:rFonts w:ascii="Arial" w:hAnsi="Arial"/>
          <w:i/>
          <w:spacing w:val="-1"/>
          <w:sz w:val="22"/>
        </w:rPr>
        <w:t xml:space="preserve"> </w:t>
      </w:r>
      <w:r>
        <w:rPr>
          <w:rFonts w:ascii="Arial" w:hAnsi="Arial"/>
          <w:i/>
          <w:sz w:val="22"/>
        </w:rPr>
        <w:t>bạn</w:t>
      </w:r>
      <w:r>
        <w:rPr>
          <w:rFonts w:ascii="Arial" w:hAnsi="Arial"/>
          <w:i/>
          <w:spacing w:val="-3"/>
          <w:sz w:val="22"/>
        </w:rPr>
        <w:t xml:space="preserve"> </w:t>
      </w:r>
      <w:r>
        <w:rPr>
          <w:rFonts w:ascii="Arial" w:hAnsi="Arial"/>
          <w:i/>
          <w:sz w:val="22"/>
        </w:rPr>
        <w:t>vào</w:t>
      </w:r>
      <w:r>
        <w:rPr>
          <w:rFonts w:ascii="Arial" w:hAnsi="Arial"/>
          <w:i/>
          <w:spacing w:val="-3"/>
          <w:sz w:val="22"/>
        </w:rPr>
        <w:t xml:space="preserve"> </w:t>
      </w:r>
      <w:r>
        <w:rPr>
          <w:rFonts w:ascii="Arial" w:hAnsi="Arial"/>
          <w:i/>
          <w:sz w:val="22"/>
        </w:rPr>
        <w:t>đây. Kết</w:t>
      </w:r>
      <w:r>
        <w:rPr>
          <w:rFonts w:ascii="Arial" w:hAnsi="Arial"/>
          <w:i/>
          <w:spacing w:val="-4"/>
          <w:sz w:val="22"/>
        </w:rPr>
        <w:t xml:space="preserve"> </w:t>
      </w:r>
      <w:r>
        <w:rPr>
          <w:rFonts w:ascii="Arial" w:hAnsi="Arial"/>
          <w:i/>
          <w:sz w:val="22"/>
        </w:rPr>
        <w:t>quả phải</w:t>
      </w:r>
      <w:r>
        <w:rPr>
          <w:rFonts w:ascii="Arial" w:hAnsi="Arial"/>
          <w:i/>
          <w:spacing w:val="-2"/>
          <w:sz w:val="22"/>
        </w:rPr>
        <w:t xml:space="preserve"> </w:t>
      </w:r>
      <w:r>
        <w:rPr>
          <w:rFonts w:ascii="Arial" w:hAnsi="Arial"/>
          <w:i/>
          <w:sz w:val="22"/>
        </w:rPr>
        <w:t>hiển</w:t>
      </w:r>
      <w:r>
        <w:rPr>
          <w:rFonts w:ascii="Arial" w:hAnsi="Arial"/>
          <w:i/>
          <w:spacing w:val="1"/>
          <w:sz w:val="22"/>
        </w:rPr>
        <w:t xml:space="preserve"> </w:t>
      </w:r>
      <w:r>
        <w:rPr>
          <w:rFonts w:ascii="Arial" w:hAnsi="Arial"/>
          <w:i/>
          <w:spacing w:val="-4"/>
          <w:sz w:val="22"/>
        </w:rPr>
        <w:t>thị:</w:t>
      </w:r>
    </w:p>
    <w:p w14:paraId="6224C8B7">
      <w:pPr>
        <w:pStyle w:val="7"/>
        <w:spacing w:before="77"/>
        <w:rPr>
          <w:rFonts w:ascii="Arial"/>
          <w:i/>
        </w:rPr>
      </w:pPr>
    </w:p>
    <w:p w14:paraId="0753C2C7">
      <w:pPr>
        <w:pStyle w:val="12"/>
        <w:numPr>
          <w:ilvl w:val="2"/>
          <w:numId w:val="5"/>
        </w:numPr>
        <w:tabs>
          <w:tab w:val="left" w:pos="1079"/>
        </w:tabs>
        <w:spacing w:before="1" w:after="0" w:line="240" w:lineRule="auto"/>
        <w:ind w:left="1079" w:right="0" w:hanging="359"/>
        <w:jc w:val="left"/>
        <w:rPr>
          <w:rFonts w:ascii="Arial" w:hAnsi="Arial"/>
          <w:i/>
          <w:sz w:val="22"/>
        </w:rPr>
      </w:pPr>
      <w:r>
        <w:rPr>
          <w:rFonts w:ascii="Arial" w:hAnsi="Arial"/>
          <w:i/>
          <w:sz w:val="22"/>
        </w:rPr>
        <w:t>Thông</w:t>
      </w:r>
      <w:r>
        <w:rPr>
          <w:rFonts w:ascii="Arial" w:hAnsi="Arial"/>
          <w:i/>
          <w:spacing w:val="-2"/>
          <w:sz w:val="22"/>
        </w:rPr>
        <w:t xml:space="preserve"> </w:t>
      </w:r>
      <w:r>
        <w:rPr>
          <w:rFonts w:ascii="Arial" w:hAnsi="Arial"/>
          <w:i/>
          <w:sz w:val="22"/>
        </w:rPr>
        <w:t>tin</w:t>
      </w:r>
      <w:r>
        <w:rPr>
          <w:rFonts w:ascii="Arial" w:hAnsi="Arial"/>
          <w:i/>
          <w:spacing w:val="-1"/>
          <w:sz w:val="22"/>
        </w:rPr>
        <w:t xml:space="preserve"> </w:t>
      </w:r>
      <w:r>
        <w:rPr>
          <w:rFonts w:ascii="Arial" w:hAnsi="Arial"/>
          <w:i/>
          <w:sz w:val="22"/>
        </w:rPr>
        <w:t>sinh</w:t>
      </w:r>
      <w:r>
        <w:rPr>
          <w:rFonts w:ascii="Arial" w:hAnsi="Arial"/>
          <w:i/>
          <w:spacing w:val="-3"/>
          <w:sz w:val="22"/>
        </w:rPr>
        <w:t xml:space="preserve"> </w:t>
      </w:r>
      <w:r>
        <w:rPr>
          <w:rFonts w:ascii="Arial" w:hAnsi="Arial"/>
          <w:i/>
          <w:sz w:val="22"/>
        </w:rPr>
        <w:t>viên</w:t>
      </w:r>
      <w:r>
        <w:rPr>
          <w:rFonts w:ascii="Arial" w:hAnsi="Arial"/>
          <w:i/>
          <w:spacing w:val="-1"/>
          <w:sz w:val="22"/>
        </w:rPr>
        <w:t xml:space="preserve"> </w:t>
      </w:r>
      <w:r>
        <w:rPr>
          <w:rFonts w:ascii="Arial" w:hAnsi="Arial"/>
          <w:i/>
          <w:sz w:val="22"/>
        </w:rPr>
        <w:t>(Họ</w:t>
      </w:r>
      <w:r>
        <w:rPr>
          <w:rFonts w:ascii="Arial" w:hAnsi="Arial"/>
          <w:i/>
          <w:spacing w:val="-3"/>
          <w:sz w:val="22"/>
        </w:rPr>
        <w:t xml:space="preserve"> </w:t>
      </w:r>
      <w:r>
        <w:rPr>
          <w:rFonts w:ascii="Arial" w:hAnsi="Arial"/>
          <w:i/>
          <w:sz w:val="22"/>
        </w:rPr>
        <w:t>tên,</w:t>
      </w:r>
      <w:r>
        <w:rPr>
          <w:rFonts w:ascii="Arial" w:hAnsi="Arial"/>
          <w:i/>
          <w:spacing w:val="1"/>
          <w:sz w:val="22"/>
        </w:rPr>
        <w:t xml:space="preserve"> </w:t>
      </w:r>
      <w:r>
        <w:rPr>
          <w:rFonts w:ascii="Arial" w:hAnsi="Arial"/>
          <w:i/>
          <w:spacing w:val="-4"/>
          <w:sz w:val="22"/>
        </w:rPr>
        <w:t>điểm)</w:t>
      </w:r>
    </w:p>
    <w:p w14:paraId="3C98B71B">
      <w:pPr>
        <w:pStyle w:val="12"/>
        <w:numPr>
          <w:ilvl w:val="2"/>
          <w:numId w:val="5"/>
        </w:numPr>
        <w:tabs>
          <w:tab w:val="left" w:pos="1079"/>
        </w:tabs>
        <w:spacing w:before="37" w:after="0" w:line="240" w:lineRule="auto"/>
        <w:ind w:left="1079" w:right="0" w:hanging="359"/>
        <w:jc w:val="left"/>
        <w:rPr>
          <w:rFonts w:ascii="Arial" w:hAnsi="Arial"/>
          <w:i/>
          <w:sz w:val="22"/>
        </w:rPr>
      </w:pPr>
      <w:r>
        <w:rPr>
          <w:rFonts w:ascii="Arial" w:hAnsi="Arial"/>
          <w:i/>
          <w:sz w:val="22"/>
        </w:rPr>
        <w:t>Xếp</w:t>
      </w:r>
      <w:r>
        <w:rPr>
          <w:rFonts w:ascii="Arial" w:hAnsi="Arial"/>
          <w:i/>
          <w:spacing w:val="-4"/>
          <w:sz w:val="22"/>
        </w:rPr>
        <w:t xml:space="preserve"> </w:t>
      </w:r>
      <w:r>
        <w:rPr>
          <w:rFonts w:ascii="Arial" w:hAnsi="Arial"/>
          <w:i/>
          <w:sz w:val="22"/>
        </w:rPr>
        <w:t>loại</w:t>
      </w:r>
      <w:r>
        <w:rPr>
          <w:rFonts w:ascii="Arial" w:hAnsi="Arial"/>
          <w:i/>
          <w:spacing w:val="-1"/>
          <w:sz w:val="22"/>
        </w:rPr>
        <w:t xml:space="preserve"> </w:t>
      </w:r>
      <w:r>
        <w:rPr>
          <w:rFonts w:ascii="Arial" w:hAnsi="Arial"/>
          <w:i/>
          <w:sz w:val="22"/>
        </w:rPr>
        <w:t>của</w:t>
      </w:r>
      <w:r>
        <w:rPr>
          <w:rFonts w:ascii="Arial" w:hAnsi="Arial"/>
          <w:i/>
          <w:spacing w:val="-2"/>
          <w:sz w:val="22"/>
        </w:rPr>
        <w:t xml:space="preserve"> </w:t>
      </w:r>
      <w:r>
        <w:rPr>
          <w:rFonts w:ascii="Arial" w:hAnsi="Arial"/>
          <w:i/>
          <w:sz w:val="22"/>
        </w:rPr>
        <w:t>sinh</w:t>
      </w:r>
      <w:r>
        <w:rPr>
          <w:rFonts w:ascii="Arial" w:hAnsi="Arial"/>
          <w:i/>
          <w:spacing w:val="1"/>
          <w:sz w:val="22"/>
        </w:rPr>
        <w:t xml:space="preserve"> </w:t>
      </w:r>
      <w:r>
        <w:rPr>
          <w:rFonts w:ascii="Arial" w:hAnsi="Arial"/>
          <w:i/>
          <w:spacing w:val="-4"/>
          <w:sz w:val="22"/>
        </w:rPr>
        <w:t>viên</w:t>
      </w:r>
    </w:p>
    <w:p w14:paraId="136EA913">
      <w:pPr>
        <w:pStyle w:val="12"/>
        <w:numPr>
          <w:ilvl w:val="2"/>
          <w:numId w:val="5"/>
        </w:numPr>
        <w:tabs>
          <w:tab w:val="left" w:pos="1079"/>
        </w:tabs>
        <w:spacing w:before="37" w:after="0" w:line="240" w:lineRule="auto"/>
        <w:ind w:left="1079" w:right="0" w:hanging="359"/>
        <w:jc w:val="left"/>
        <w:rPr>
          <w:rFonts w:ascii="Arial" w:hAnsi="Arial"/>
          <w:i/>
          <w:sz w:val="22"/>
        </w:rPr>
      </w:pPr>
      <w:r>
        <w:rPr>
          <w:rFonts w:ascii="Arial" w:hAnsi="Arial"/>
          <w:i/>
          <w:sz w:val="22"/>
        </w:rPr>
        <w:t>Bảng</w:t>
      </w:r>
      <w:r>
        <w:rPr>
          <w:rFonts w:ascii="Arial" w:hAnsi="Arial"/>
          <w:i/>
          <w:spacing w:val="-2"/>
          <w:sz w:val="22"/>
        </w:rPr>
        <w:t xml:space="preserve"> </w:t>
      </w:r>
      <w:r>
        <w:rPr>
          <w:rFonts w:ascii="Arial" w:hAnsi="Arial"/>
          <w:i/>
          <w:sz w:val="22"/>
        </w:rPr>
        <w:t>điểm của</w:t>
      </w:r>
      <w:r>
        <w:rPr>
          <w:rFonts w:ascii="Arial" w:hAnsi="Arial"/>
          <w:i/>
          <w:spacing w:val="-3"/>
          <w:sz w:val="22"/>
        </w:rPr>
        <w:t xml:space="preserve"> </w:t>
      </w:r>
      <w:r>
        <w:rPr>
          <w:rFonts w:ascii="Arial" w:hAnsi="Arial"/>
          <w:i/>
          <w:sz w:val="22"/>
        </w:rPr>
        <w:t>3</w:t>
      </w:r>
      <w:r>
        <w:rPr>
          <w:rFonts w:ascii="Arial" w:hAnsi="Arial"/>
          <w:i/>
          <w:spacing w:val="-3"/>
          <w:sz w:val="22"/>
        </w:rPr>
        <w:t xml:space="preserve"> </w:t>
      </w:r>
      <w:r>
        <w:rPr>
          <w:rFonts w:ascii="Arial" w:hAnsi="Arial"/>
          <w:i/>
          <w:sz w:val="22"/>
        </w:rPr>
        <w:t>sinh</w:t>
      </w:r>
      <w:r>
        <w:rPr>
          <w:rFonts w:ascii="Arial" w:hAnsi="Arial"/>
          <w:i/>
          <w:spacing w:val="-1"/>
          <w:sz w:val="22"/>
        </w:rPr>
        <w:t xml:space="preserve"> </w:t>
      </w:r>
      <w:r>
        <w:rPr>
          <w:rFonts w:ascii="Arial" w:hAnsi="Arial"/>
          <w:i/>
          <w:spacing w:val="-4"/>
          <w:sz w:val="22"/>
        </w:rPr>
        <w:t>viên</w:t>
      </w:r>
    </w:p>
    <w:p w14:paraId="381AB668">
      <w:pPr>
        <w:pStyle w:val="12"/>
        <w:numPr>
          <w:ilvl w:val="2"/>
          <w:numId w:val="5"/>
        </w:numPr>
        <w:tabs>
          <w:tab w:val="left" w:pos="1079"/>
        </w:tabs>
        <w:spacing w:before="38" w:after="0" w:line="240" w:lineRule="auto"/>
        <w:ind w:left="1079" w:right="0" w:hanging="359"/>
        <w:jc w:val="left"/>
        <w:rPr>
          <w:rFonts w:ascii="Arial" w:hAnsi="Arial"/>
          <w:i/>
          <w:sz w:val="22"/>
        </w:rPr>
      </w:pPr>
      <w:r>
        <w:rPr>
          <w:rFonts w:ascii="Arial" w:hAnsi="Arial"/>
          <w:i/>
          <w:sz w:val="22"/>
        </w:rPr>
        <w:t>Tổng</w:t>
      </w:r>
      <w:r>
        <w:rPr>
          <w:rFonts w:ascii="Arial" w:hAnsi="Arial"/>
          <w:i/>
          <w:spacing w:val="-3"/>
          <w:sz w:val="22"/>
        </w:rPr>
        <w:t xml:space="preserve"> </w:t>
      </w:r>
      <w:r>
        <w:rPr>
          <w:rFonts w:ascii="Arial" w:hAnsi="Arial"/>
          <w:i/>
          <w:sz w:val="22"/>
        </w:rPr>
        <w:t>điểm</w:t>
      </w:r>
      <w:r>
        <w:rPr>
          <w:rFonts w:ascii="Arial" w:hAnsi="Arial"/>
          <w:i/>
          <w:spacing w:val="-3"/>
          <w:sz w:val="22"/>
        </w:rPr>
        <w:t xml:space="preserve"> </w:t>
      </w:r>
      <w:r>
        <w:rPr>
          <w:rFonts w:ascii="Arial" w:hAnsi="Arial"/>
          <w:i/>
          <w:sz w:val="22"/>
        </w:rPr>
        <w:t>và điểm</w:t>
      </w:r>
      <w:r>
        <w:rPr>
          <w:rFonts w:ascii="Arial" w:hAnsi="Arial"/>
          <w:i/>
          <w:spacing w:val="-2"/>
          <w:sz w:val="22"/>
        </w:rPr>
        <w:t xml:space="preserve"> </w:t>
      </w:r>
      <w:r>
        <w:rPr>
          <w:rFonts w:ascii="Arial" w:hAnsi="Arial"/>
          <w:i/>
          <w:sz w:val="22"/>
        </w:rPr>
        <w:t>trung</w:t>
      </w:r>
      <w:r>
        <w:rPr>
          <w:rFonts w:ascii="Arial" w:hAnsi="Arial"/>
          <w:i/>
          <w:spacing w:val="-4"/>
          <w:sz w:val="22"/>
        </w:rPr>
        <w:t xml:space="preserve"> </w:t>
      </w:r>
      <w:r>
        <w:rPr>
          <w:rFonts w:ascii="Arial" w:hAnsi="Arial"/>
          <w:i/>
          <w:spacing w:val="-2"/>
          <w:sz w:val="22"/>
        </w:rPr>
        <w:t>bình)</w:t>
      </w:r>
    </w:p>
    <w:p w14:paraId="19395EF4">
      <w:pPr>
        <w:pStyle w:val="12"/>
        <w:numPr>
          <w:numId w:val="0"/>
        </w:numPr>
        <w:tabs>
          <w:tab w:val="left" w:pos="1079"/>
        </w:tabs>
        <w:spacing w:before="38" w:after="0" w:line="240" w:lineRule="auto"/>
        <w:ind w:left="-120" w:leftChars="0" w:right="0" w:rightChars="0"/>
        <w:jc w:val="left"/>
        <w:rPr>
          <w:rFonts w:hint="default" w:ascii="Arial" w:hAnsi="Arial"/>
          <w:i/>
          <w:sz w:val="22"/>
          <w:lang w:val="vi-VN"/>
        </w:rPr>
      </w:pPr>
      <w:r>
        <w:rPr>
          <w:rFonts w:hint="default" w:ascii="Arial" w:hAnsi="Arial"/>
          <w:i/>
          <w:spacing w:val="-2"/>
          <w:sz w:val="22"/>
          <w:lang w:val="vi-VN"/>
        </w:rPr>
        <w:t xml:space="preserve">         </w:t>
      </w:r>
      <w:r>
        <w:drawing>
          <wp:inline distT="0" distB="0" distL="114300" distR="114300">
            <wp:extent cx="4095750" cy="2698750"/>
            <wp:effectExtent l="0" t="0" r="3810" b="1397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7"/>
                    <a:stretch>
                      <a:fillRect/>
                    </a:stretch>
                  </pic:blipFill>
                  <pic:spPr>
                    <a:xfrm>
                      <a:off x="0" y="0"/>
                      <a:ext cx="4095750" cy="2698750"/>
                    </a:xfrm>
                    <a:prstGeom prst="rect">
                      <a:avLst/>
                    </a:prstGeom>
                    <a:noFill/>
                    <a:ln>
                      <a:noFill/>
                    </a:ln>
                  </pic:spPr>
                </pic:pic>
              </a:graphicData>
            </a:graphic>
          </wp:inline>
        </w:drawing>
      </w:r>
      <w:bookmarkStart w:id="0" w:name="_GoBack"/>
      <w:bookmarkEnd w:id="0"/>
    </w:p>
    <w:p w14:paraId="4F4AF727">
      <w:pPr>
        <w:pStyle w:val="7"/>
        <w:spacing w:before="111"/>
        <w:rPr>
          <w:rFonts w:ascii="Arial"/>
          <w:i/>
        </w:rPr>
      </w:pPr>
    </w:p>
    <w:p w14:paraId="7A041131">
      <w:pPr>
        <w:pStyle w:val="3"/>
        <w:numPr>
          <w:ilvl w:val="0"/>
          <w:numId w:val="5"/>
        </w:numPr>
        <w:tabs>
          <w:tab w:val="left" w:pos="671"/>
        </w:tabs>
        <w:spacing w:before="1" w:after="0" w:line="240" w:lineRule="auto"/>
        <w:ind w:left="671" w:right="0" w:hanging="311"/>
        <w:jc w:val="left"/>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748083B4">
      <w:pPr>
        <w:spacing w:before="128"/>
        <w:ind w:left="360" w:right="0" w:firstLine="0"/>
        <w:jc w:val="left"/>
        <w:rPr>
          <w:rFonts w:ascii="Arial" w:hAnsi="Arial"/>
          <w:b/>
          <w:sz w:val="22"/>
        </w:rPr>
      </w:pPr>
      <w:r>
        <w:rPr>
          <w:rFonts w:ascii="Arial" w:hAnsi="Arial"/>
          <w:b/>
          <w:sz w:val="22"/>
        </w:rPr>
        <w:t>Một</w:t>
      </w:r>
      <w:r>
        <w:rPr>
          <w:rFonts w:ascii="Arial" w:hAnsi="Arial"/>
          <w:b/>
          <w:spacing w:val="-3"/>
          <w:sz w:val="22"/>
        </w:rPr>
        <w:t xml:space="preserve"> </w:t>
      </w:r>
      <w:r>
        <w:rPr>
          <w:rFonts w:ascii="Arial" w:hAnsi="Arial"/>
          <w:b/>
          <w:sz w:val="22"/>
        </w:rPr>
        <w:t>điều</w:t>
      </w:r>
      <w:r>
        <w:rPr>
          <w:rFonts w:ascii="Arial" w:hAnsi="Arial"/>
          <w:b/>
          <w:spacing w:val="-2"/>
          <w:sz w:val="22"/>
        </w:rPr>
        <w:t xml:space="preserve"> </w:t>
      </w:r>
      <w:r>
        <w:rPr>
          <w:rFonts w:ascii="Arial" w:hAnsi="Arial"/>
          <w:b/>
          <w:sz w:val="22"/>
        </w:rPr>
        <w:t>tôi chưa</w:t>
      </w:r>
      <w:r>
        <w:rPr>
          <w:rFonts w:ascii="Arial" w:hAnsi="Arial"/>
          <w:b/>
          <w:spacing w:val="1"/>
          <w:sz w:val="22"/>
        </w:rPr>
        <w:t xml:space="preserve"> </w:t>
      </w:r>
      <w:r>
        <w:rPr>
          <w:rFonts w:ascii="Arial" w:hAnsi="Arial"/>
          <w:b/>
          <w:sz w:val="22"/>
        </w:rPr>
        <w:t>hiểu</w:t>
      </w:r>
      <w:r>
        <w:rPr>
          <w:rFonts w:ascii="Arial" w:hAnsi="Arial"/>
          <w:b/>
          <w:spacing w:val="-6"/>
          <w:sz w:val="22"/>
        </w:rPr>
        <w:t xml:space="preserve"> </w:t>
      </w:r>
      <w:r>
        <w:rPr>
          <w:rFonts w:ascii="Arial" w:hAnsi="Arial"/>
          <w:b/>
          <w:sz w:val="22"/>
        </w:rPr>
        <w:t>rõ</w:t>
      </w:r>
      <w:r>
        <w:rPr>
          <w:rFonts w:ascii="Arial" w:hAnsi="Arial"/>
          <w:b/>
          <w:spacing w:val="-2"/>
          <w:sz w:val="22"/>
        </w:rPr>
        <w:t xml:space="preserve"> </w:t>
      </w:r>
      <w:r>
        <w:rPr>
          <w:rFonts w:ascii="Arial" w:hAnsi="Arial"/>
          <w:b/>
          <w:sz w:val="22"/>
        </w:rPr>
        <w:t>hoặc</w:t>
      </w:r>
      <w:r>
        <w:rPr>
          <w:rFonts w:ascii="Arial" w:hAnsi="Arial"/>
          <w:b/>
          <w:spacing w:val="-3"/>
          <w:sz w:val="22"/>
        </w:rPr>
        <w:t xml:space="preserve"> </w:t>
      </w:r>
      <w:r>
        <w:rPr>
          <w:rFonts w:ascii="Arial" w:hAnsi="Arial"/>
          <w:b/>
          <w:sz w:val="22"/>
        </w:rPr>
        <w:t>muốn</w:t>
      </w:r>
      <w:r>
        <w:rPr>
          <w:rFonts w:ascii="Arial" w:hAnsi="Arial"/>
          <w:b/>
          <w:spacing w:val="-2"/>
          <w:sz w:val="22"/>
        </w:rPr>
        <w:t xml:space="preserve"> </w:t>
      </w:r>
      <w:r>
        <w:rPr>
          <w:rFonts w:ascii="Arial" w:hAnsi="Arial"/>
          <w:b/>
          <w:sz w:val="22"/>
        </w:rPr>
        <w:t>hỏi</w:t>
      </w:r>
      <w:r>
        <w:rPr>
          <w:rFonts w:ascii="Arial" w:hAnsi="Arial"/>
          <w:b/>
          <w:spacing w:val="-3"/>
          <w:sz w:val="22"/>
        </w:rPr>
        <w:t xml:space="preserve"> </w:t>
      </w:r>
      <w:r>
        <w:rPr>
          <w:rFonts w:ascii="Arial" w:hAnsi="Arial"/>
          <w:b/>
          <w:spacing w:val="-4"/>
          <w:sz w:val="22"/>
        </w:rPr>
        <w:t>thêm:</w:t>
      </w:r>
    </w:p>
    <w:p w14:paraId="41BE3CCF">
      <w:pPr>
        <w:pStyle w:val="7"/>
        <w:spacing w:before="99"/>
        <w:rPr>
          <w:rFonts w:ascii="Arial"/>
          <w:b/>
        </w:rPr>
      </w:pPr>
    </w:p>
    <w:p w14:paraId="6B9EA92F">
      <w:pPr>
        <w:spacing w:before="0" w:line="290" w:lineRule="auto"/>
        <w:ind w:left="360" w:right="381" w:firstLine="0"/>
        <w:jc w:val="left"/>
        <w:rPr>
          <w:rFonts w:ascii="Arial" w:hAnsi="Arial"/>
          <w:i/>
          <w:sz w:val="22"/>
        </w:rPr>
      </w:pPr>
      <w:r>
        <w:rPr>
          <w:rFonts w:ascii="Arial" w:hAnsi="Arial"/>
          <w:i/>
          <w:sz w:val="22"/>
        </w:rPr>
        <w:t xml:space="preserve">(Ví dụ: "Sự khác biệt giữa </w:t>
      </w:r>
      <w:r>
        <w:rPr>
          <w:rFonts w:ascii="Trebuchet MS" w:hAnsi="Trebuchet MS"/>
          <w:i/>
          <w:color w:val="188038"/>
          <w:w w:val="115"/>
          <w:sz w:val="22"/>
        </w:rPr>
        <w:t>for</w:t>
      </w:r>
      <w:r>
        <w:rPr>
          <w:rFonts w:ascii="Trebuchet MS" w:hAnsi="Trebuchet MS"/>
          <w:i/>
          <w:color w:val="188038"/>
          <w:spacing w:val="-16"/>
          <w:w w:val="115"/>
          <w:sz w:val="22"/>
        </w:rPr>
        <w:t xml:space="preserve"> </w:t>
      </w:r>
      <w:r>
        <w:rPr>
          <w:rFonts w:ascii="Arial" w:hAnsi="Arial"/>
          <w:i/>
          <w:sz w:val="22"/>
        </w:rPr>
        <w:t>và</w:t>
      </w:r>
      <w:r>
        <w:rPr>
          <w:rFonts w:ascii="Arial" w:hAnsi="Arial"/>
          <w:i/>
          <w:spacing w:val="-2"/>
          <w:sz w:val="22"/>
        </w:rPr>
        <w:t xml:space="preserve"> </w:t>
      </w:r>
      <w:r>
        <w:rPr>
          <w:rFonts w:ascii="Trebuchet MS" w:hAnsi="Trebuchet MS"/>
          <w:i/>
          <w:color w:val="188038"/>
          <w:w w:val="115"/>
          <w:sz w:val="22"/>
        </w:rPr>
        <w:t>while</w:t>
      </w:r>
      <w:r>
        <w:rPr>
          <w:rFonts w:ascii="Trebuchet MS" w:hAnsi="Trebuchet MS"/>
          <w:i/>
          <w:color w:val="188038"/>
          <w:spacing w:val="-16"/>
          <w:w w:val="115"/>
          <w:sz w:val="22"/>
        </w:rPr>
        <w:t xml:space="preserve"> </w:t>
      </w:r>
      <w:r>
        <w:rPr>
          <w:rFonts w:ascii="Arial" w:hAnsi="Arial"/>
          <w:i/>
          <w:sz w:val="22"/>
        </w:rPr>
        <w:t>là gì? Khi nào dùng</w:t>
      </w:r>
      <w:r>
        <w:rPr>
          <w:rFonts w:ascii="Arial" w:hAnsi="Arial"/>
          <w:i/>
          <w:spacing w:val="-1"/>
          <w:sz w:val="22"/>
        </w:rPr>
        <w:t xml:space="preserve"> </w:t>
      </w:r>
      <w:r>
        <w:rPr>
          <w:rFonts w:ascii="Arial" w:hAnsi="Arial"/>
          <w:i/>
          <w:sz w:val="22"/>
        </w:rPr>
        <w:t>cái nào?", "Tại sao cần</w:t>
      </w:r>
      <w:r>
        <w:rPr>
          <w:rFonts w:ascii="Arial" w:hAnsi="Arial"/>
          <w:i/>
          <w:spacing w:val="-1"/>
          <w:sz w:val="22"/>
        </w:rPr>
        <w:t xml:space="preserve"> </w:t>
      </w:r>
      <w:r>
        <w:rPr>
          <w:rFonts w:ascii="Arial" w:hAnsi="Arial"/>
          <w:i/>
          <w:sz w:val="22"/>
        </w:rPr>
        <w:t>mảng?</w:t>
      </w:r>
      <w:r>
        <w:rPr>
          <w:rFonts w:ascii="Arial" w:hAnsi="Arial"/>
          <w:i/>
          <w:spacing w:val="-1"/>
          <w:sz w:val="22"/>
        </w:rPr>
        <w:t xml:space="preserve"> </w:t>
      </w:r>
      <w:r>
        <w:rPr>
          <w:rFonts w:ascii="Arial" w:hAnsi="Arial"/>
          <w:i/>
          <w:sz w:val="22"/>
        </w:rPr>
        <w:t>Nó dùng để làm gì?")</w:t>
      </w:r>
    </w:p>
    <w:p w14:paraId="28AFEA61">
      <w:pPr>
        <w:pStyle w:val="7"/>
        <w:spacing w:before="191"/>
        <w:ind w:firstLine="720" w:firstLineChars="0"/>
        <w:rPr>
          <w:rFonts w:hint="default" w:ascii="Microsoft Sans Serif" w:hAnsi="Microsoft Sans Serif" w:cs="Microsoft Sans Serif"/>
          <w:i/>
          <w:sz w:val="22"/>
          <w:szCs w:val="22"/>
        </w:rPr>
      </w:pPr>
      <w:r>
        <w:rPr>
          <w:rFonts w:hint="default" w:ascii="Microsoft Sans Serif" w:hAnsi="Microsoft Sans Serif" w:eastAsia="SimSun" w:cs="Microsoft Sans Serif"/>
          <w:b/>
          <w:bCs/>
          <w:sz w:val="22"/>
          <w:szCs w:val="22"/>
        </w:rPr>
        <w:t>Câu hỏi:</w:t>
      </w:r>
      <w:r>
        <w:rPr>
          <w:rFonts w:hint="default" w:ascii="Microsoft Sans Serif" w:hAnsi="Microsoft Sans Serif" w:eastAsia="SimSun" w:cs="Microsoft Sans Serif"/>
          <w:sz w:val="22"/>
          <w:szCs w:val="22"/>
        </w:rPr>
        <w:t xml:space="preserve"> "Tại sao chúng ta cần phải có dòng </w:t>
      </w:r>
      <w:r>
        <w:rPr>
          <w:rStyle w:val="8"/>
          <w:rFonts w:hint="default" w:ascii="Microsoft Sans Serif" w:hAnsi="Microsoft Sans Serif" w:eastAsia="SimSun" w:cs="Microsoft Sans Serif"/>
          <w:sz w:val="22"/>
          <w:szCs w:val="22"/>
        </w:rPr>
        <w:t>using System;</w:t>
      </w:r>
      <w:r>
        <w:rPr>
          <w:rFonts w:hint="default" w:ascii="Microsoft Sans Serif" w:hAnsi="Microsoft Sans Serif" w:eastAsia="SimSun" w:cs="Microsoft Sans Serif"/>
          <w:sz w:val="22"/>
          <w:szCs w:val="22"/>
        </w:rPr>
        <w:t xml:space="preserve"> ở đầu file? Nếu bỏ đi thì có chạy </w:t>
      </w:r>
      <w:r>
        <w:rPr>
          <w:rFonts w:hint="default" w:ascii="Microsoft Sans Serif" w:hAnsi="Microsoft Sans Serif" w:eastAsia="SimSun" w:cs="Microsoft Sans Serif"/>
          <w:sz w:val="22"/>
          <w:szCs w:val="22"/>
          <w:lang w:val="vi-VN"/>
        </w:rPr>
        <w:tab/>
      </w:r>
      <w:r>
        <w:rPr>
          <w:rFonts w:hint="default" w:ascii="Microsoft Sans Serif" w:hAnsi="Microsoft Sans Serif" w:eastAsia="SimSun" w:cs="Microsoft Sans Serif"/>
          <w:sz w:val="22"/>
          <w:szCs w:val="22"/>
        </w:rPr>
        <w:t>được không?"</w:t>
      </w:r>
    </w:p>
    <w:p w14:paraId="78660AE5">
      <w:pPr>
        <w:pStyle w:val="7"/>
        <w:rPr>
          <w:rFonts w:ascii="Arial"/>
          <w:i/>
          <w:sz w:val="20"/>
        </w:rPr>
      </w:pPr>
    </w:p>
    <w:p w14:paraId="64C5FF8C">
      <w:pPr>
        <w:pStyle w:val="7"/>
        <w:spacing w:before="68"/>
        <w:rPr>
          <w:rFonts w:ascii="Arial"/>
          <w:i/>
          <w:sz w:val="20"/>
        </w:rPr>
      </w:pPr>
      <w:r>
        <w:rPr>
          <w:rFonts w:ascii="Arial"/>
          <w:i/>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204470</wp:posOffset>
                </wp:positionV>
                <wp:extent cx="5943600" cy="2032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noAutofit/>
                        </wps:bodyPr>
                      </wps:wsp>
                      <wps:wsp>
                        <wps:cNvPr id="42" name="Graphic 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6.1pt;height:1.6pt;width:468pt;mso-position-horizontal-relative:page;mso-wrap-distance-bottom:0pt;mso-wrap-distance-top:0pt;z-index:-251655168;mso-width-relative:page;mso-height-relative:page;" coordsize="5943600,20320" o:gfxdata="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3Mrdu2QAAAAoBAAAPAAAAAAAAAAEAIAAAACIAAABkcnMv&#10;ZG93bnJldi54bWxQSwECFAAUAAAACACHTuJAbpBkieYCAAB2CgAADgAAAAAAAAABACAAAAAoAQAA&#10;ZHJzL2Uyb0RvYy54bWxQSwUGAAAAAAYABgBZAQAAgAYAAAAA&#10;">
                <o:lock v:ext="edit" aspectratio="f"/>
                <v:shape id="Graphic 41" o:spid="_x0000_s1026" o:spt="100" style="position:absolute;left:0;top:0;height:20320;width:5943600;" fillcolor="#A0A0A0" filled="t" stroked="f" coordsize="5943600,20320" o:gfxdata="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ZsWW/&#10;AAAA2wAAAA8AAAAAAAAAAQAgAAAAIgAAAGRycy9kb3ducmV2LnhtbFBLAQIUABQAAAAIAIdO4kAz&#10;LwWeOwAAADkAAAAQAAAAAAAAAAEAIAAAAA4BAABkcnMvc2hhcGV4bWwueG1sUEsFBgAAAAAGAAYA&#10;WwEAALgDAAAAAA==&#10;" path="m5943600,0l5940539,0,0,0,0,3048,0,16776,0,19824,5943600,19824,5943600,3060,5943600,12xe">
                  <v:fill on="t" focussize="0,0"/>
                  <v:stroke on="f"/>
                  <v:imagedata o:title=""/>
                  <o:lock v:ext="edit" aspectratio="f"/>
                  <v:textbox inset="0mm,0mm,0mm,0mm"/>
                </v:shape>
                <v:shape id="Graphic 42" o:spid="_x0000_s1026" o:spt="100" style="position:absolute;left:0;top:3048;height:17145;width:5943600;" fillcolor="#E2E2E2" filled="t" stroked="f" coordsize="5943600,17145" o:gfxdata="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B5nCqtwAAANsAAAAP&#10;AAAAAAAAAAEAIAAAACIAAABkcnMvZG93bnJldi54bWxQSwECFAAUAAAACACHTuJAMy8FnjsAAAA5&#10;AAAAEAAAAAAAAAABACAAAAAGAQAAZHJzL3NoYXBleG1sLnhtbFBLBQYAAAAABgAGAFsBAACwAwAA&#10;AAA=&#10;" path="m5943600,0l5940539,0,5940539,13716,0,13716,0,16776,5940539,16776,5943600,16776,5943600,13716,5943600,0xe">
                  <v:fill on="t" focussize="0,0"/>
                  <v:stroke on="f"/>
                  <v:imagedata o:title=""/>
                  <o:lock v:ext="edit" aspectratio="f"/>
                  <v:textbox inset="0mm,0mm,0mm,0mm"/>
                </v:shape>
                <w10:wrap type="topAndBottom"/>
              </v:group>
            </w:pict>
          </mc:Fallback>
        </mc:AlternateConten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Trebuchet MS">
    <w:panose1 w:val="020B0603020202020204"/>
    <w:charset w:val="01"/>
    <w:family w:val="swiss"/>
    <w:pitch w:val="default"/>
    <w:sig w:usb0="00000687" w:usb1="00000000" w:usb2="00000000" w:usb3="00000000" w:csb0="2000009F" w:csb1="00000000"/>
  </w:font>
  <w:font w:name="Microsoft Sans Serif">
    <w:panose1 w:val="020B0604020202020204"/>
    <w:charset w:val="00"/>
    <w:family w:val="auto"/>
    <w:pitch w:val="default"/>
    <w:sig w:usb0="E5002EFF" w:usb1="C000605B" w:usb2="00000029" w:usb3="00000000" w:csb0="200101FF" w:csb1="20280000"/>
  </w:font>
  <w:font w:name="Bold">
    <w:altName w:val="Arial Rounded MT Bold"/>
    <w:panose1 w:val="00000000000000000000"/>
    <w:charset w:val="00"/>
    <w:family w:val="auto"/>
    <w:pitch w:val="default"/>
    <w:sig w:usb0="00000000" w:usb1="00000000" w:usb2="00000000" w:usb3="00000000" w:csb0="00000000" w:csb1="00000000"/>
  </w:font>
  <w:font w:name="Aptos Narrow">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PhagsPa">
    <w:panose1 w:val="020B0502040204020203"/>
    <w:charset w:val="00"/>
    <w:family w:val="auto"/>
    <w:pitch w:val="default"/>
    <w:sig w:usb0="00000003" w:usb1="00200000" w:usb2="08000000" w:usb3="00000000" w:csb0="00000001" w:csb1="00000000"/>
  </w:font>
  <w:font w:name="Microsoft JhengHei UI">
    <w:panose1 w:val="020B0604030504040204"/>
    <w:charset w:val="88"/>
    <w:family w:val="auto"/>
    <w:pitch w:val="default"/>
    <w:sig w:usb0="000002A7" w:usb1="28CF4400" w:usb2="00000016" w:usb3="00000000" w:csb0="00100009" w:csb1="00000000"/>
  </w:font>
  <w:font w:name="Microsoft Yi Baiti">
    <w:panose1 w:val="03000500000000000000"/>
    <w:charset w:val="00"/>
    <w:family w:val="auto"/>
    <w:pitch w:val="default"/>
    <w:sig w:usb0="80000003" w:usb1="00010402" w:usb2="00080002" w:usb3="00000000" w:csb0="00000001" w:csb1="00000000"/>
  </w:font>
  <w:font w:name="Microsoft New Tai Lue">
    <w:panose1 w:val="020B0502040204020203"/>
    <w:charset w:val="00"/>
    <w:family w:val="auto"/>
    <w:pitch w:val="default"/>
    <w:sig w:usb0="00000003" w:usb1="00000000" w:usb2="80000000" w:usb3="00000000" w:csb0="00000001" w:csb1="00000000"/>
  </w:font>
  <w:font w:name="Microsoft YaHei UI">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Microsoft Himalaya">
    <w:panose1 w:val="01010100010101010101"/>
    <w:charset w:val="00"/>
    <w:family w:val="auto"/>
    <w:pitch w:val="default"/>
    <w:sig w:usb0="80000003" w:usb1="00010000" w:usb2="00000040" w:usb3="00000000" w:csb0="00000001" w:csb1="00000000"/>
  </w:font>
  <w:font w:name="Consolas">
    <w:panose1 w:val="020B0609020204030204"/>
    <w:charset w:val="00"/>
    <w:family w:val="auto"/>
    <w:pitch w:val="default"/>
    <w:sig w:usb0="E00006FF" w:usb1="0000FCFF" w:usb2="00000001" w:usb3="00000000" w:csb0="6000019F" w:csb1="DFD70000"/>
  </w:font>
  <w:font w:name="Microsoft YaHei UI Light">
    <w:panose1 w:val="020B0502040204020203"/>
    <w:charset w:val="86"/>
    <w:family w:val="auto"/>
    <w:pitch w:val="default"/>
    <w:sig w:usb0="80000287" w:usb1="2ACF0010" w:usb2="00000016" w:usb3="00000000" w:csb0="0004001F" w:csb1="00000000"/>
  </w:font>
  <w:font w:name="Segoe UI Black">
    <w:panose1 w:val="020B0A02040204020203"/>
    <w:charset w:val="00"/>
    <w:family w:val="auto"/>
    <w:pitch w:val="default"/>
    <w:sig w:usb0="E00002FF" w:usb1="4000E47F" w:usb2="00000021" w:usb3="00000000" w:csb0="2000019F" w:csb1="00000000"/>
  </w:font>
  <w:font w:name="Segoe UI Semibold">
    <w:panose1 w:val="020B0702040204020203"/>
    <w:charset w:val="00"/>
    <w:family w:val="auto"/>
    <w:pitch w:val="default"/>
    <w:sig w:usb0="E4002EFF" w:usb1="C000E47F"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Sitka Banner">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012063"/>
    <w:multiLevelType w:val="singleLevel"/>
    <w:tmpl w:val="AA012063"/>
    <w:lvl w:ilvl="0" w:tentative="0">
      <w:start w:val="1"/>
      <w:numFmt w:val="decimal"/>
      <w:lvlText w:val="%1."/>
      <w:lvlJc w:val="left"/>
      <w:pPr>
        <w:tabs>
          <w:tab w:val="left" w:pos="425"/>
        </w:tabs>
        <w:ind w:left="865" w:leftChars="0" w:hanging="425" w:firstLineChars="0"/>
      </w:pPr>
      <w:rPr>
        <w:rFonts w:hint="default"/>
      </w:rPr>
    </w:lvl>
  </w:abstractNum>
  <w:abstractNum w:abstractNumId="1">
    <w:nsid w:val="CF092B84"/>
    <w:multiLevelType w:val="multilevel"/>
    <w:tmpl w:val="CF092B84"/>
    <w:lvl w:ilvl="0" w:tentative="0">
      <w:start w:val="1"/>
      <w:numFmt w:val="upperLetter"/>
      <w:lvlText w:val="%1."/>
      <w:lvlJc w:val="left"/>
      <w:pPr>
        <w:ind w:left="639" w:hanging="280"/>
        <w:jc w:val="left"/>
      </w:pPr>
      <w:rPr>
        <w:rFonts w:hint="default" w:ascii="Arial" w:hAnsi="Arial" w:eastAsia="Arial" w:cs="Arial"/>
        <w:b/>
        <w:bCs/>
        <w:i w:val="0"/>
        <w:iCs w:val="0"/>
        <w:spacing w:val="0"/>
        <w:w w:val="100"/>
        <w:sz w:val="22"/>
        <w:szCs w:val="22"/>
        <w:lang w:val="vi" w:eastAsia="en-US" w:bidi="ar-SA"/>
      </w:rPr>
    </w:lvl>
    <w:lvl w:ilvl="1" w:tentative="0">
      <w:start w:val="0"/>
      <w:numFmt w:val="bullet"/>
      <w:lvlText w:val="•"/>
      <w:lvlJc w:val="left"/>
      <w:pPr>
        <w:ind w:left="1584" w:hanging="280"/>
      </w:pPr>
      <w:rPr>
        <w:rFonts w:hint="default"/>
        <w:lang w:val="vi" w:eastAsia="en-US" w:bidi="ar-SA"/>
      </w:rPr>
    </w:lvl>
    <w:lvl w:ilvl="2" w:tentative="0">
      <w:start w:val="0"/>
      <w:numFmt w:val="bullet"/>
      <w:lvlText w:val="•"/>
      <w:lvlJc w:val="left"/>
      <w:pPr>
        <w:ind w:left="2528" w:hanging="280"/>
      </w:pPr>
      <w:rPr>
        <w:rFonts w:hint="default"/>
        <w:lang w:val="vi" w:eastAsia="en-US" w:bidi="ar-SA"/>
      </w:rPr>
    </w:lvl>
    <w:lvl w:ilvl="3" w:tentative="0">
      <w:start w:val="0"/>
      <w:numFmt w:val="bullet"/>
      <w:lvlText w:val="•"/>
      <w:lvlJc w:val="left"/>
      <w:pPr>
        <w:ind w:left="3472" w:hanging="280"/>
      </w:pPr>
      <w:rPr>
        <w:rFonts w:hint="default"/>
        <w:lang w:val="vi" w:eastAsia="en-US" w:bidi="ar-SA"/>
      </w:rPr>
    </w:lvl>
    <w:lvl w:ilvl="4" w:tentative="0">
      <w:start w:val="0"/>
      <w:numFmt w:val="bullet"/>
      <w:lvlText w:val="•"/>
      <w:lvlJc w:val="left"/>
      <w:pPr>
        <w:ind w:left="4416" w:hanging="280"/>
      </w:pPr>
      <w:rPr>
        <w:rFonts w:hint="default"/>
        <w:lang w:val="vi" w:eastAsia="en-US" w:bidi="ar-SA"/>
      </w:rPr>
    </w:lvl>
    <w:lvl w:ilvl="5" w:tentative="0">
      <w:start w:val="0"/>
      <w:numFmt w:val="bullet"/>
      <w:lvlText w:val="•"/>
      <w:lvlJc w:val="left"/>
      <w:pPr>
        <w:ind w:left="5360" w:hanging="280"/>
      </w:pPr>
      <w:rPr>
        <w:rFonts w:hint="default"/>
        <w:lang w:val="vi" w:eastAsia="en-US" w:bidi="ar-SA"/>
      </w:rPr>
    </w:lvl>
    <w:lvl w:ilvl="6" w:tentative="0">
      <w:start w:val="0"/>
      <w:numFmt w:val="bullet"/>
      <w:lvlText w:val="•"/>
      <w:lvlJc w:val="left"/>
      <w:pPr>
        <w:ind w:left="6304" w:hanging="280"/>
      </w:pPr>
      <w:rPr>
        <w:rFonts w:hint="default"/>
        <w:lang w:val="vi" w:eastAsia="en-US" w:bidi="ar-SA"/>
      </w:rPr>
    </w:lvl>
    <w:lvl w:ilvl="7" w:tentative="0">
      <w:start w:val="0"/>
      <w:numFmt w:val="bullet"/>
      <w:lvlText w:val="•"/>
      <w:lvlJc w:val="left"/>
      <w:pPr>
        <w:ind w:left="7248" w:hanging="280"/>
      </w:pPr>
      <w:rPr>
        <w:rFonts w:hint="default"/>
        <w:lang w:val="vi" w:eastAsia="en-US" w:bidi="ar-SA"/>
      </w:rPr>
    </w:lvl>
    <w:lvl w:ilvl="8" w:tentative="0">
      <w:start w:val="0"/>
      <w:numFmt w:val="bullet"/>
      <w:lvlText w:val="•"/>
      <w:lvlJc w:val="left"/>
      <w:pPr>
        <w:ind w:left="8192" w:hanging="280"/>
      </w:pPr>
      <w:rPr>
        <w:rFonts w:hint="default"/>
        <w:lang w:val="vi" w:eastAsia="en-US" w:bidi="ar-SA"/>
      </w:rPr>
    </w:lvl>
  </w:abstractNum>
  <w:abstractNum w:abstractNumId="2">
    <w:nsid w:val="0053208E"/>
    <w:multiLevelType w:val="multilevel"/>
    <w:tmpl w:val="0053208E"/>
    <w:lvl w:ilvl="0" w:tentative="0">
      <w:start w:val="1"/>
      <w:numFmt w:val="decimal"/>
      <w:lvlText w:val="%1."/>
      <w:lvlJc w:val="left"/>
      <w:pPr>
        <w:ind w:left="675" w:hanging="316"/>
        <w:jc w:val="left"/>
      </w:pPr>
      <w:rPr>
        <w:rFonts w:hint="default" w:ascii="Microsoft Sans Serif" w:hAnsi="Microsoft Sans Serif" w:eastAsia="Microsoft Sans Serif" w:cs="Microsoft Sans Serif"/>
        <w:b w:val="0"/>
        <w:bCs w:val="0"/>
        <w:i w:val="0"/>
        <w:iCs w:val="0"/>
        <w:color w:val="424242"/>
        <w:spacing w:val="0"/>
        <w:w w:val="100"/>
        <w:sz w:val="28"/>
        <w:szCs w:val="28"/>
        <w:lang w:val="vi" w:eastAsia="en-US" w:bidi="ar-SA"/>
      </w:rPr>
    </w:lvl>
    <w:lvl w:ilvl="1" w:tentative="0">
      <w:start w:val="1"/>
      <w:numFmt w:val="decimal"/>
      <w:lvlText w:val="%1.%2"/>
      <w:lvlJc w:val="left"/>
      <w:pPr>
        <w:ind w:left="762" w:hanging="403"/>
        <w:jc w:val="left"/>
      </w:pPr>
      <w:rPr>
        <w:rFonts w:hint="default" w:ascii="Microsoft Sans Serif" w:hAnsi="Microsoft Sans Serif" w:eastAsia="Microsoft Sans Serif" w:cs="Microsoft Sans Serif"/>
        <w:b w:val="0"/>
        <w:bCs w:val="0"/>
        <w:i w:val="0"/>
        <w:iCs w:val="0"/>
        <w:color w:val="666666"/>
        <w:spacing w:val="0"/>
        <w:w w:val="99"/>
        <w:sz w:val="24"/>
        <w:szCs w:val="24"/>
        <w:lang w:val="vi" w:eastAsia="en-US" w:bidi="ar-SA"/>
      </w:rPr>
    </w:lvl>
    <w:lvl w:ilvl="2" w:tentative="0">
      <w:start w:val="0"/>
      <w:numFmt w:val="bullet"/>
      <w:lvlText w:val="-"/>
      <w:lvlJc w:val="left"/>
      <w:pPr>
        <w:ind w:left="1079" w:hanging="360"/>
      </w:pPr>
      <w:rPr>
        <w:rFonts w:hint="default" w:ascii="Microsoft Sans Serif" w:hAnsi="Microsoft Sans Serif" w:eastAsia="Microsoft Sans Serif" w:cs="Microsoft Sans Serif"/>
        <w:b w:val="0"/>
        <w:bCs w:val="0"/>
        <w:i w:val="0"/>
        <w:iCs w:val="0"/>
        <w:spacing w:val="0"/>
        <w:w w:val="100"/>
        <w:sz w:val="22"/>
        <w:szCs w:val="22"/>
        <w:lang w:val="vi" w:eastAsia="en-US" w:bidi="ar-SA"/>
      </w:rPr>
    </w:lvl>
    <w:lvl w:ilvl="3" w:tentative="0">
      <w:start w:val="0"/>
      <w:numFmt w:val="bullet"/>
      <w:lvlText w:val="•"/>
      <w:lvlJc w:val="left"/>
      <w:pPr>
        <w:ind w:left="2205" w:hanging="360"/>
      </w:pPr>
      <w:rPr>
        <w:rFonts w:hint="default"/>
        <w:lang w:val="vi" w:eastAsia="en-US" w:bidi="ar-SA"/>
      </w:rPr>
    </w:lvl>
    <w:lvl w:ilvl="4" w:tentative="0">
      <w:start w:val="0"/>
      <w:numFmt w:val="bullet"/>
      <w:lvlText w:val="•"/>
      <w:lvlJc w:val="left"/>
      <w:pPr>
        <w:ind w:left="3330" w:hanging="360"/>
      </w:pPr>
      <w:rPr>
        <w:rFonts w:hint="default"/>
        <w:lang w:val="vi" w:eastAsia="en-US" w:bidi="ar-SA"/>
      </w:rPr>
    </w:lvl>
    <w:lvl w:ilvl="5" w:tentative="0">
      <w:start w:val="0"/>
      <w:numFmt w:val="bullet"/>
      <w:lvlText w:val="•"/>
      <w:lvlJc w:val="left"/>
      <w:pPr>
        <w:ind w:left="4455" w:hanging="360"/>
      </w:pPr>
      <w:rPr>
        <w:rFonts w:hint="default"/>
        <w:lang w:val="vi" w:eastAsia="en-US" w:bidi="ar-SA"/>
      </w:rPr>
    </w:lvl>
    <w:lvl w:ilvl="6" w:tentative="0">
      <w:start w:val="0"/>
      <w:numFmt w:val="bullet"/>
      <w:lvlText w:val="•"/>
      <w:lvlJc w:val="left"/>
      <w:pPr>
        <w:ind w:left="5580" w:hanging="360"/>
      </w:pPr>
      <w:rPr>
        <w:rFonts w:hint="default"/>
        <w:lang w:val="vi" w:eastAsia="en-US" w:bidi="ar-SA"/>
      </w:rPr>
    </w:lvl>
    <w:lvl w:ilvl="7" w:tentative="0">
      <w:start w:val="0"/>
      <w:numFmt w:val="bullet"/>
      <w:lvlText w:val="•"/>
      <w:lvlJc w:val="left"/>
      <w:pPr>
        <w:ind w:left="6705" w:hanging="360"/>
      </w:pPr>
      <w:rPr>
        <w:rFonts w:hint="default"/>
        <w:lang w:val="vi" w:eastAsia="en-US" w:bidi="ar-SA"/>
      </w:rPr>
    </w:lvl>
    <w:lvl w:ilvl="8" w:tentative="0">
      <w:start w:val="0"/>
      <w:numFmt w:val="bullet"/>
      <w:lvlText w:val="•"/>
      <w:lvlJc w:val="left"/>
      <w:pPr>
        <w:ind w:left="7830" w:hanging="360"/>
      </w:pPr>
      <w:rPr>
        <w:rFonts w:hint="default"/>
        <w:lang w:val="vi" w:eastAsia="en-US" w:bidi="ar-SA"/>
      </w:rPr>
    </w:lvl>
  </w:abstractNum>
  <w:abstractNum w:abstractNumId="3">
    <w:nsid w:val="3AE4B571"/>
    <w:multiLevelType w:val="singleLevel"/>
    <w:tmpl w:val="3AE4B571"/>
    <w:lvl w:ilvl="0" w:tentative="0">
      <w:start w:val="1"/>
      <w:numFmt w:val="bullet"/>
      <w:lvlText w:val=""/>
      <w:lvlJc w:val="left"/>
      <w:pPr>
        <w:tabs>
          <w:tab w:val="left" w:pos="420"/>
        </w:tabs>
        <w:ind w:left="1740" w:leftChars="0" w:hanging="420" w:firstLineChars="0"/>
      </w:pPr>
      <w:rPr>
        <w:rFonts w:hint="default" w:ascii="Wingdings" w:hAnsi="Wingdings"/>
        <w:sz w:val="18"/>
        <w:szCs w:val="18"/>
      </w:rPr>
    </w:lvl>
  </w:abstractNum>
  <w:abstractNum w:abstractNumId="4">
    <w:nsid w:val="59ADCABA"/>
    <w:multiLevelType w:val="multilevel"/>
    <w:tmpl w:val="59ADCABA"/>
    <w:lvl w:ilvl="0" w:tentative="0">
      <w:start w:val="1"/>
      <w:numFmt w:val="decimal"/>
      <w:lvlText w:val="%1."/>
      <w:lvlJc w:val="left"/>
      <w:pPr>
        <w:ind w:left="675" w:hanging="316"/>
        <w:jc w:val="left"/>
      </w:pPr>
      <w:rPr>
        <w:rFonts w:hint="default" w:ascii="Microsoft Sans Serif" w:hAnsi="Microsoft Sans Serif" w:eastAsia="Microsoft Sans Serif" w:cs="Microsoft Sans Serif"/>
        <w:b w:val="0"/>
        <w:bCs w:val="0"/>
        <w:i w:val="0"/>
        <w:iCs w:val="0"/>
        <w:color w:val="424242"/>
        <w:spacing w:val="0"/>
        <w:w w:val="100"/>
        <w:sz w:val="28"/>
        <w:szCs w:val="28"/>
        <w:lang w:val="vi" w:eastAsia="en-US" w:bidi="ar-SA"/>
      </w:rPr>
    </w:lvl>
    <w:lvl w:ilvl="1" w:tentative="0">
      <w:start w:val="1"/>
      <w:numFmt w:val="upperLetter"/>
      <w:lvlText w:val="%2."/>
      <w:lvlJc w:val="left"/>
      <w:pPr>
        <w:ind w:left="644" w:hanging="285"/>
        <w:jc w:val="left"/>
      </w:pPr>
      <w:rPr>
        <w:rFonts w:hint="default" w:ascii="Arial" w:hAnsi="Arial" w:eastAsia="Arial" w:cs="Arial"/>
        <w:b/>
        <w:bCs/>
        <w:i w:val="0"/>
        <w:iCs w:val="0"/>
        <w:spacing w:val="0"/>
        <w:w w:val="100"/>
        <w:sz w:val="22"/>
        <w:szCs w:val="22"/>
        <w:lang w:val="vi" w:eastAsia="en-US" w:bidi="ar-SA"/>
      </w:rPr>
    </w:lvl>
    <w:lvl w:ilvl="2" w:tentative="0">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vi" w:eastAsia="en-US" w:bidi="ar-SA"/>
      </w:rPr>
    </w:lvl>
    <w:lvl w:ilvl="3" w:tentative="0">
      <w:start w:val="0"/>
      <w:numFmt w:val="bullet"/>
      <w:lvlText w:val="•"/>
      <w:lvlJc w:val="left"/>
      <w:pPr>
        <w:ind w:left="2205" w:hanging="360"/>
      </w:pPr>
      <w:rPr>
        <w:rFonts w:hint="default"/>
        <w:lang w:val="vi" w:eastAsia="en-US" w:bidi="ar-SA"/>
      </w:rPr>
    </w:lvl>
    <w:lvl w:ilvl="4" w:tentative="0">
      <w:start w:val="0"/>
      <w:numFmt w:val="bullet"/>
      <w:lvlText w:val="•"/>
      <w:lvlJc w:val="left"/>
      <w:pPr>
        <w:ind w:left="3330" w:hanging="360"/>
      </w:pPr>
      <w:rPr>
        <w:rFonts w:hint="default"/>
        <w:lang w:val="vi" w:eastAsia="en-US" w:bidi="ar-SA"/>
      </w:rPr>
    </w:lvl>
    <w:lvl w:ilvl="5" w:tentative="0">
      <w:start w:val="0"/>
      <w:numFmt w:val="bullet"/>
      <w:lvlText w:val="•"/>
      <w:lvlJc w:val="left"/>
      <w:pPr>
        <w:ind w:left="4455" w:hanging="360"/>
      </w:pPr>
      <w:rPr>
        <w:rFonts w:hint="default"/>
        <w:lang w:val="vi" w:eastAsia="en-US" w:bidi="ar-SA"/>
      </w:rPr>
    </w:lvl>
    <w:lvl w:ilvl="6" w:tentative="0">
      <w:start w:val="0"/>
      <w:numFmt w:val="bullet"/>
      <w:lvlText w:val="•"/>
      <w:lvlJc w:val="left"/>
      <w:pPr>
        <w:ind w:left="5580" w:hanging="360"/>
      </w:pPr>
      <w:rPr>
        <w:rFonts w:hint="default"/>
        <w:lang w:val="vi" w:eastAsia="en-US" w:bidi="ar-SA"/>
      </w:rPr>
    </w:lvl>
    <w:lvl w:ilvl="7" w:tentative="0">
      <w:start w:val="0"/>
      <w:numFmt w:val="bullet"/>
      <w:lvlText w:val="•"/>
      <w:lvlJc w:val="left"/>
      <w:pPr>
        <w:ind w:left="6705" w:hanging="360"/>
      </w:pPr>
      <w:rPr>
        <w:rFonts w:hint="default"/>
        <w:lang w:val="vi" w:eastAsia="en-US" w:bidi="ar-SA"/>
      </w:rPr>
    </w:lvl>
    <w:lvl w:ilvl="8" w:tentative="0">
      <w:start w:val="0"/>
      <w:numFmt w:val="bullet"/>
      <w:lvlText w:val="•"/>
      <w:lvlJc w:val="left"/>
      <w:pPr>
        <w:ind w:left="7830" w:hanging="360"/>
      </w:pPr>
      <w:rPr>
        <w:rFonts w:hint="default"/>
        <w:lang w:val="vi" w:eastAsia="en-US" w:bidi="ar-SA"/>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8CA3B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vi" w:eastAsia="en-US" w:bidi="ar-SA"/>
    </w:rPr>
  </w:style>
  <w:style w:type="paragraph" w:styleId="2">
    <w:name w:val="heading 1"/>
    <w:basedOn w:val="1"/>
    <w:qFormat/>
    <w:uiPriority w:val="1"/>
    <w:pPr>
      <w:ind w:left="360"/>
      <w:outlineLvl w:val="1"/>
    </w:pPr>
    <w:rPr>
      <w:rFonts w:ascii="Microsoft Sans Serif" w:hAnsi="Microsoft Sans Serif" w:eastAsia="Microsoft Sans Serif" w:cs="Microsoft Sans Serif"/>
      <w:sz w:val="32"/>
      <w:szCs w:val="32"/>
      <w:lang w:val="vi" w:eastAsia="en-US" w:bidi="ar-SA"/>
    </w:rPr>
  </w:style>
  <w:style w:type="paragraph" w:styleId="3">
    <w:name w:val="heading 2"/>
    <w:basedOn w:val="1"/>
    <w:qFormat/>
    <w:uiPriority w:val="1"/>
    <w:pPr>
      <w:spacing w:before="1"/>
      <w:ind w:left="674" w:hanging="314"/>
      <w:outlineLvl w:val="2"/>
    </w:pPr>
    <w:rPr>
      <w:rFonts w:ascii="Microsoft Sans Serif" w:hAnsi="Microsoft Sans Serif" w:eastAsia="Microsoft Sans Serif" w:cs="Microsoft Sans Serif"/>
      <w:sz w:val="28"/>
      <w:szCs w:val="28"/>
      <w:lang w:val="vi" w:eastAsia="en-US" w:bidi="ar-SA"/>
    </w:rPr>
  </w:style>
  <w:style w:type="paragraph" w:styleId="4">
    <w:name w:val="heading 3"/>
    <w:basedOn w:val="1"/>
    <w:qFormat/>
    <w:uiPriority w:val="1"/>
    <w:pPr>
      <w:ind w:left="762" w:hanging="402"/>
      <w:outlineLvl w:val="3"/>
    </w:pPr>
    <w:rPr>
      <w:rFonts w:ascii="Microsoft Sans Serif" w:hAnsi="Microsoft Sans Serif" w:eastAsia="Microsoft Sans Serif" w:cs="Microsoft Sans Serif"/>
      <w:sz w:val="24"/>
      <w:szCs w:val="24"/>
      <w:lang w:val="vi" w:eastAsia="en-US" w:bidi="ar-SA"/>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Microsoft Sans Serif" w:hAnsi="Microsoft Sans Serif" w:eastAsia="Microsoft Sans Serif" w:cs="Microsoft Sans Serif"/>
      <w:sz w:val="22"/>
      <w:szCs w:val="22"/>
      <w:lang w:val="vi" w:eastAsia="en-US" w:bidi="ar-SA"/>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Title"/>
    <w:basedOn w:val="1"/>
    <w:qFormat/>
    <w:uiPriority w:val="1"/>
    <w:pPr>
      <w:spacing w:before="66"/>
      <w:ind w:left="360"/>
    </w:pPr>
    <w:rPr>
      <w:rFonts w:ascii="Microsoft Sans Serif" w:hAnsi="Microsoft Sans Serif" w:eastAsia="Microsoft Sans Serif" w:cs="Microsoft Sans Serif"/>
      <w:sz w:val="40"/>
      <w:szCs w:val="40"/>
      <w:lang w:val="vi"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079" w:hanging="359"/>
    </w:pPr>
    <w:rPr>
      <w:rFonts w:ascii="Microsoft Sans Serif" w:hAnsi="Microsoft Sans Serif" w:eastAsia="Microsoft Sans Serif" w:cs="Microsoft Sans Serif"/>
      <w:lang w:val="vi" w:eastAsia="en-US" w:bidi="ar-SA"/>
    </w:rPr>
  </w:style>
  <w:style w:type="paragraph" w:customStyle="1" w:styleId="13">
    <w:name w:val="Table Paragraph"/>
    <w:basedOn w:val="1"/>
    <w:qFormat/>
    <w:uiPriority w:val="1"/>
    <w:pPr>
      <w:spacing w:before="104"/>
      <w:ind w:left="100"/>
    </w:pPr>
    <w:rPr>
      <w:rFonts w:ascii="Microsoft Sans Serif" w:hAnsi="Microsoft Sans Serif" w:eastAsia="Microsoft Sans Serif" w:cs="Microsoft Sans Serif"/>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TotalTime>138</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2025-12-09T07:13:00Z</dcterms:created>
  <dc:creator>Thinkpad</dc:creator>
  <cp:lastModifiedBy>Minh Quân Trần</cp:lastModifiedBy>
  <dcterms:modified xsi:type="dcterms:W3CDTF">2025-12-09T09:32:14Z</dcterms:modified>
  <dc:title>Microsoft Word - C-Sharp-Phieu-Hoc-Tap.md.docx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Microsoft: Print To PDF</vt:lpwstr>
  </property>
  <property fmtid="{D5CDD505-2E9C-101B-9397-08002B2CF9AE}" pid="5" name="KSOProductBuildVer">
    <vt:lpwstr>1033-12.2.0.23155</vt:lpwstr>
  </property>
  <property fmtid="{D5CDD505-2E9C-101B-9397-08002B2CF9AE}" pid="6" name="ICV">
    <vt:lpwstr>CE2C77B868074876A7C4C6F9C1467001_12</vt:lpwstr>
  </property>
</Properties>
</file>